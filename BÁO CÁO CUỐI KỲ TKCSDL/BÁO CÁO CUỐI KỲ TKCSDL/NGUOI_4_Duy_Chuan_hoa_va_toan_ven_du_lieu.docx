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D7E0B0">
      <w:pPr>
        <w:keepLines/>
        <w:spacing w:before="1400"/>
        <w:jc w:val="center"/>
      </w:pPr>
      <w:r>
        <w:t>BÁO CÁO MÔN THIẾT KẾ CƠ SỞ DỮ LIỆU</w:t>
      </w:r>
    </w:p>
    <w:p w14:paraId="4FFA1442">
      <w:pPr>
        <w:pStyle w:val="36"/>
        <w:keepLines/>
        <w:spacing w:before="600"/>
        <w:jc w:val="center"/>
      </w:pPr>
      <w:r>
        <w:t>Chuẩn hóa và toàn vẹn dữ liệu</w:t>
      </w:r>
    </w:p>
    <w:p w14:paraId="49CC5FA6">
      <w:pPr>
        <w:keepLines/>
        <w:spacing w:after="700"/>
        <w:jc w:val="center"/>
      </w:pPr>
      <w:r>
        <w:rPr>
          <w:sz w:val="32"/>
        </w:rPr>
        <w:t>Nền tảng kết nối cộng đồng nhiếp ảnh phim</w:t>
      </w:r>
      <w:r>
        <w:rPr>
          <w:sz w:val="32"/>
        </w:rPr>
        <w:br w:type="textWrapping"/>
      </w:r>
      <w:r>
        <w:rPr>
          <w:sz w:val="32"/>
        </w:rPr>
        <w:t>và các Film Lab tích hợp AI</w:t>
      </w:r>
    </w:p>
    <w:p w14:paraId="78F9860F">
      <w:pPr>
        <w:keepLines/>
        <w:jc w:val="center"/>
      </w:pPr>
      <w:r>
        <w:t>Người thực hiện: Duy</w:t>
      </w:r>
    </w:p>
    <w:p w14:paraId="081ED548">
      <w:pPr>
        <w:keepLines/>
        <w:jc w:val="center"/>
        <w:rPr>
          <w:rFonts w:hint="default"/>
          <w:lang w:val="vi-VN"/>
        </w:rPr>
      </w:pPr>
      <w:r>
        <w:t xml:space="preserve">Phần phụ trách: </w:t>
      </w:r>
      <w:r>
        <w:rPr>
          <w:rFonts w:hint="default"/>
          <w:lang w:val="vi-VN"/>
        </w:rPr>
        <w:t>Phần 4</w:t>
      </w:r>
    </w:p>
    <w:p w14:paraId="2B3D050E">
      <w:pPr>
        <w:keepLines/>
      </w:pPr>
      <w:r>
        <w:br w:type="page"/>
      </w:r>
    </w:p>
    <w:p w14:paraId="4520522C">
      <w:pPr>
        <w:pStyle w:val="2"/>
        <w:keepLines/>
      </w:pPr>
      <w:r>
        <w:t>Mục lục</w:t>
      </w:r>
    </w:p>
    <w:p w14:paraId="6AB9CE86">
      <w:pPr>
        <w:keepLines/>
      </w:pPr>
      <w:r>
        <w:t>1. Mục tiêu và cơ sở đồng bộ</w:t>
      </w:r>
    </w:p>
    <w:p w14:paraId="6569AED4">
      <w:pPr>
        <w:keepLines/>
      </w:pPr>
      <w:r>
        <w:t>2. Mô hình quan hệ được kiểm tra</w:t>
      </w:r>
    </w:p>
    <w:p w14:paraId="41CFC279">
      <w:pPr>
        <w:keepLines/>
      </w:pPr>
      <w:r>
        <w:t>3. Phụ thuộc hàm và khóa ứng viên</w:t>
      </w:r>
    </w:p>
    <w:p w14:paraId="10A406D9">
      <w:pPr>
        <w:keepLines/>
      </w:pPr>
      <w:r>
        <w:t>4. Kiểm tra chuẩn hóa 1NF</w:t>
      </w:r>
    </w:p>
    <w:p w14:paraId="18A5DCE8">
      <w:pPr>
        <w:keepLines/>
      </w:pPr>
      <w:r>
        <w:t>5. Kiểm tra chuẩn hóa 2NF</w:t>
      </w:r>
    </w:p>
    <w:p w14:paraId="06DC3730">
      <w:pPr>
        <w:keepLines/>
      </w:pPr>
      <w:r>
        <w:t>6. Kiểm tra chuẩn hóa 3NF và dư thừa</w:t>
      </w:r>
    </w:p>
    <w:p w14:paraId="4F440476">
      <w:pPr>
        <w:keepLines/>
      </w:pPr>
      <w:r>
        <w:t>7. Ràng buộc toàn vẹn dữ liệu</w:t>
      </w:r>
    </w:p>
    <w:p w14:paraId="6D48E1BC">
      <w:pPr>
        <w:keepLines/>
      </w:pPr>
      <w:r>
        <w:t>8. Kiểm tra bằng tình huống nghiệp vụ</w:t>
      </w:r>
    </w:p>
    <w:p w14:paraId="113F4081">
      <w:pPr>
        <w:keepLines/>
      </w:pPr>
      <w:r>
        <w:t>9. Biên bản rà soát và bàn giao hiệu chỉnh</w:t>
      </w:r>
    </w:p>
    <w:p w14:paraId="0A5399D8">
      <w:pPr>
        <w:keepLines/>
      </w:pPr>
      <w:r>
        <w:t>10. Kết luận</w:t>
      </w:r>
    </w:p>
    <w:p w14:paraId="6A0DFEE3">
      <w:pPr>
        <w:keepLines/>
      </w:pPr>
      <w:r>
        <w:t>Tài liệu đối chiếu</w:t>
      </w:r>
    </w:p>
    <w:p w14:paraId="6B40687D">
      <w:pPr>
        <w:keepLines/>
      </w:pPr>
      <w:r>
        <w:br w:type="page"/>
      </w:r>
    </w:p>
    <w:p w14:paraId="4EE92D00">
      <w:pPr>
        <w:pStyle w:val="2"/>
        <w:keepLines/>
      </w:pPr>
      <w:r>
        <w:t>1. Mục tiêu và cơ sở đồng bộ</w:t>
      </w:r>
    </w:p>
    <w:p w14:paraId="0A3C4384">
      <w:pPr>
        <w:keepLines/>
      </w:pPr>
      <w:r>
        <w:t>Phần Người 4 tiếp nhận phân tích nghiệp vụ của Người 1, Conceptual Model đã hiệu chỉnh của Người 2 và Logical Model của Người 3 để kiểm tra chuẩn hóa, phụ thuộc hàm và toàn vẹn dữ liệu. Phạm vi là mô hình 14 bảng mà nhóm đã lựa chọn, không xây dựng mô hình thay thế hoặc khôi phục các thuộc tính đã loại bỏ.</w:t>
      </w:r>
    </w:p>
    <w:p w14:paraId="36A42B99">
      <w:pPr>
        <w:keepLines/>
      </w:pPr>
      <w:r>
        <w:t>Sản phẩm bàn giao gồm bảng đánh giá 1NF/2NF/3NF, tập phụ thuộc hàm, ví dụ trước và sau chuẩn hóa, danh sách ràng buộc và biên bản rà soát lỗi tiềm ẩn. Đây là đầu vào cho Người 5 thiết kế vật lý PostgreSQL và tổng hợp báo cáo.</w:t>
      </w:r>
    </w:p>
    <w:p w14:paraId="371CB89A">
      <w:pPr>
        <w:pStyle w:val="3"/>
        <w:keepLines/>
      </w:pPr>
      <w:r>
        <w:t>1.1. Các quyết định được kế thừa</w:t>
      </w:r>
    </w:p>
    <w:p w14:paraId="0C875AE9">
      <w:pPr>
        <w:keepLines/>
      </w:pPr>
      <w:r>
        <w:t>Người 1 xác định BR01–BR17 và sáu Core Flows. Người 2 chốt các câu hỏi còn mở bằng mô hình 14 thực thể; Người 3 chuyển thành bảng và PK/FK. Phần Người 4 theo những quyết định mới này, không tiếp tục xem các câu hỏi cũ là chưa có câu trả lời.</w:t>
      </w:r>
    </w:p>
    <w:tbl>
      <w:tblPr>
        <w:tblStyle w:val="12"/>
        <w:tblW w:w="0" w:type="auto"/>
        <w:jc w:val="center"/>
        <w:tblLayout w:type="fixed"/>
        <w:tblCellMar>
          <w:top w:w="0" w:type="dxa"/>
          <w:left w:w="108" w:type="dxa"/>
          <w:bottom w:w="0" w:type="dxa"/>
          <w:right w:w="108" w:type="dxa"/>
        </w:tblCellMar>
      </w:tblPr>
      <w:tblGrid>
        <w:gridCol w:w="2196"/>
        <w:gridCol w:w="5019"/>
        <w:gridCol w:w="2196"/>
      </w:tblGrid>
      <w:tr w14:paraId="190EB95F">
        <w:tblPrEx>
          <w:tblCellMar>
            <w:top w:w="0" w:type="dxa"/>
            <w:left w:w="108" w:type="dxa"/>
            <w:bottom w:w="0" w:type="dxa"/>
            <w:right w:w="108" w:type="dxa"/>
          </w:tblCellMar>
        </w:tblPrEx>
        <w:trPr>
          <w:cantSplit/>
          <w:tblHeader/>
          <w:jc w:val="center"/>
        </w:trPr>
        <w:tc>
          <w:tcPr>
            <w:tcW w:w="2196" w:type="dxa"/>
            <w:tcBorders>
              <w:top w:val="single" w:color="D9D9D9" w:sz="4" w:space="0"/>
              <w:left w:val="single" w:color="D9D9D9" w:sz="4" w:space="0"/>
              <w:bottom w:val="single" w:color="D9D9D9" w:sz="4" w:space="0"/>
              <w:right w:val="single" w:color="D9D9D9" w:sz="4" w:space="0"/>
            </w:tcBorders>
            <w:shd w:val="clear" w:color="auto" w:fill="D9E2F3"/>
            <w:tcMar>
              <w:top w:w="90" w:type="dxa"/>
              <w:left w:w="90" w:type="dxa"/>
              <w:bottom w:w="90" w:type="dxa"/>
              <w:right w:w="90" w:type="dxa"/>
            </w:tcMar>
            <w:vAlign w:val="center"/>
          </w:tcPr>
          <w:p w14:paraId="74DEA33D">
            <w:pPr>
              <w:spacing w:before="40" w:after="40" w:line="252" w:lineRule="auto"/>
            </w:pPr>
            <w:r>
              <w:rPr>
                <w:b/>
                <w:sz w:val="21"/>
              </w:rPr>
              <w:t>Nội dung</w:t>
            </w:r>
          </w:p>
        </w:tc>
        <w:tc>
          <w:tcPr>
            <w:tcW w:w="5019" w:type="dxa"/>
            <w:tcBorders>
              <w:top w:val="single" w:color="D9D9D9" w:sz="4" w:space="0"/>
              <w:left w:val="single" w:color="D9D9D9" w:sz="4" w:space="0"/>
              <w:bottom w:val="single" w:color="D9D9D9" w:sz="4" w:space="0"/>
              <w:right w:val="single" w:color="D9D9D9" w:sz="4" w:space="0"/>
            </w:tcBorders>
            <w:shd w:val="clear" w:color="auto" w:fill="D9E2F3"/>
            <w:tcMar>
              <w:top w:w="90" w:type="dxa"/>
              <w:left w:w="90" w:type="dxa"/>
              <w:bottom w:w="90" w:type="dxa"/>
              <w:right w:w="90" w:type="dxa"/>
            </w:tcMar>
            <w:vAlign w:val="center"/>
          </w:tcPr>
          <w:p w14:paraId="1F986933">
            <w:pPr>
              <w:spacing w:before="40" w:after="40" w:line="252" w:lineRule="auto"/>
            </w:pPr>
            <w:r>
              <w:rPr>
                <w:b/>
                <w:sz w:val="21"/>
              </w:rPr>
              <w:t>Cấu trúc sử dụng</w:t>
            </w:r>
          </w:p>
        </w:tc>
        <w:tc>
          <w:tcPr>
            <w:tcW w:w="2196" w:type="dxa"/>
            <w:tcBorders>
              <w:top w:val="single" w:color="D9D9D9" w:sz="4" w:space="0"/>
              <w:left w:val="single" w:color="D9D9D9" w:sz="4" w:space="0"/>
              <w:bottom w:val="single" w:color="D9D9D9" w:sz="4" w:space="0"/>
              <w:right w:val="single" w:color="D9D9D9" w:sz="4" w:space="0"/>
            </w:tcBorders>
            <w:shd w:val="clear" w:color="auto" w:fill="D9E2F3"/>
            <w:tcMar>
              <w:top w:w="90" w:type="dxa"/>
              <w:left w:w="90" w:type="dxa"/>
              <w:bottom w:w="90" w:type="dxa"/>
              <w:right w:w="90" w:type="dxa"/>
            </w:tcMar>
            <w:vAlign w:val="center"/>
          </w:tcPr>
          <w:p w14:paraId="62B2B147">
            <w:pPr>
              <w:spacing w:before="40" w:after="40" w:line="252" w:lineRule="auto"/>
            </w:pPr>
            <w:r>
              <w:rPr>
                <w:b/>
                <w:sz w:val="21"/>
              </w:rPr>
              <w:t>Căn cứ</w:t>
            </w:r>
          </w:p>
        </w:tc>
      </w:tr>
      <w:tr w14:paraId="35805A5B">
        <w:tblPrEx>
          <w:tblCellMar>
            <w:top w:w="0" w:type="dxa"/>
            <w:left w:w="108" w:type="dxa"/>
            <w:bottom w:w="0" w:type="dxa"/>
            <w:right w:w="108" w:type="dxa"/>
          </w:tblCellMar>
        </w:tblPrEx>
        <w:trPr>
          <w:cantSplit/>
          <w:jc w:val="center"/>
        </w:trPr>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09B5B965">
            <w:pPr>
              <w:spacing w:before="40" w:after="40" w:line="252" w:lineRule="auto"/>
            </w:pPr>
            <w:r>
              <w:rPr>
                <w:b w:val="0"/>
                <w:sz w:val="21"/>
              </w:rPr>
              <w:t>Vai trò và sở hữu Lab</w:t>
            </w:r>
          </w:p>
        </w:tc>
        <w:tc>
          <w:tcPr>
            <w:tcW w:w="5019"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03EE7AEC">
            <w:pPr>
              <w:spacing w:before="40" w:after="40" w:line="252" w:lineRule="auto"/>
            </w:pPr>
            <w:r>
              <w:rPr>
                <w:b w:val="0"/>
                <w:sz w:val="21"/>
              </w:rPr>
              <w:t>Mỗi User có một Role chính; FilmLab.Owner_User_ID tham chiếu User; khóa Lab là Lab_ID.</w:t>
            </w:r>
          </w:p>
        </w:tc>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4FF0A21D">
            <w:pPr>
              <w:spacing w:before="40" w:after="40" w:line="252" w:lineRule="auto"/>
            </w:pPr>
            <w:r>
              <w:rPr>
                <w:b w:val="0"/>
                <w:sz w:val="21"/>
              </w:rPr>
              <w:t>Người 2 mục 4, 7; Người 3 PK/FK Matrix.</w:t>
            </w:r>
          </w:p>
        </w:tc>
      </w:tr>
      <w:tr w14:paraId="0AF4E6A4">
        <w:tblPrEx>
          <w:tblCellMar>
            <w:top w:w="0" w:type="dxa"/>
            <w:left w:w="108" w:type="dxa"/>
            <w:bottom w:w="0" w:type="dxa"/>
            <w:right w:w="108" w:type="dxa"/>
          </w:tblCellMar>
        </w:tblPrEx>
        <w:trPr>
          <w:cantSplit/>
          <w:jc w:val="center"/>
        </w:trPr>
        <w:tc>
          <w:tcPr>
            <w:tcW w:w="2196"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7D56BC0E">
            <w:pPr>
              <w:spacing w:before="40" w:after="40" w:line="252" w:lineRule="auto"/>
            </w:pPr>
            <w:r>
              <w:rPr>
                <w:b w:val="0"/>
                <w:sz w:val="21"/>
              </w:rPr>
              <w:t>Đơn và dịch vụ</w:t>
            </w:r>
          </w:p>
        </w:tc>
        <w:tc>
          <w:tcPr>
            <w:tcW w:w="5019"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49D0C79B">
            <w:pPr>
              <w:spacing w:before="40" w:after="40" w:line="252" w:lineRule="auto"/>
            </w:pPr>
            <w:r>
              <w:rPr>
                <w:b w:val="0"/>
                <w:sz w:val="21"/>
              </w:rPr>
              <w:t>N:M qua OrderService; khóa ghép (Order_ID, Service_ID); giữ Quantity, Unit_Price.</w:t>
            </w:r>
          </w:p>
        </w:tc>
        <w:tc>
          <w:tcPr>
            <w:tcW w:w="2196"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456311D9">
            <w:pPr>
              <w:spacing w:before="40" w:after="40" w:line="252" w:lineRule="auto"/>
            </w:pPr>
            <w:r>
              <w:rPr>
                <w:b w:val="0"/>
                <w:sz w:val="21"/>
              </w:rPr>
              <w:t>BR02–BR05; Người 3 schema.</w:t>
            </w:r>
          </w:p>
        </w:tc>
      </w:tr>
      <w:tr w14:paraId="249FE68E">
        <w:tblPrEx>
          <w:tblCellMar>
            <w:top w:w="0" w:type="dxa"/>
            <w:left w:w="108" w:type="dxa"/>
            <w:bottom w:w="0" w:type="dxa"/>
            <w:right w:w="108" w:type="dxa"/>
          </w:tblCellMar>
        </w:tblPrEx>
        <w:trPr>
          <w:cantSplit/>
          <w:jc w:val="center"/>
        </w:trPr>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141E4EC9">
            <w:pPr>
              <w:spacing w:before="40" w:after="40" w:line="252" w:lineRule="auto"/>
            </w:pPr>
            <w:r>
              <w:rPr>
                <w:b w:val="0"/>
                <w:sz w:val="21"/>
              </w:rPr>
              <w:t>Trạng thái và tiền</w:t>
            </w:r>
          </w:p>
        </w:tc>
        <w:tc>
          <w:tcPr>
            <w:tcW w:w="5019"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4C259280">
            <w:pPr>
              <w:spacing w:before="40" w:after="40" w:line="252" w:lineRule="auto"/>
            </w:pPr>
            <w:r>
              <w:rPr>
                <w:b w:val="0"/>
                <w:sz w:val="21"/>
              </w:rPr>
              <w:t>Không có Current_Status, Total_Amount trong Order; không có Amount trong OrderService.</w:t>
            </w:r>
          </w:p>
        </w:tc>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39D4AEF6">
            <w:pPr>
              <w:spacing w:before="40" w:after="40" w:line="252" w:lineRule="auto"/>
            </w:pPr>
            <w:r>
              <w:rPr>
                <w:b w:val="0"/>
                <w:sz w:val="21"/>
              </w:rPr>
              <w:t>Người 2 quyết định cuối; Người 3 ERD/schema.</w:t>
            </w:r>
          </w:p>
        </w:tc>
      </w:tr>
      <w:tr w14:paraId="6597CB69">
        <w:tblPrEx>
          <w:tblCellMar>
            <w:top w:w="0" w:type="dxa"/>
            <w:left w:w="108" w:type="dxa"/>
            <w:bottom w:w="0" w:type="dxa"/>
            <w:right w:w="108" w:type="dxa"/>
          </w:tblCellMar>
        </w:tblPrEx>
        <w:trPr>
          <w:cantSplit/>
          <w:jc w:val="center"/>
        </w:trPr>
        <w:tc>
          <w:tcPr>
            <w:tcW w:w="2196"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00751796">
            <w:pPr>
              <w:spacing w:before="40" w:after="40" w:line="252" w:lineRule="auto"/>
            </w:pPr>
            <w:r>
              <w:rPr>
                <w:b w:val="0"/>
                <w:sz w:val="21"/>
              </w:rPr>
              <w:t>Đánh giá</w:t>
            </w:r>
          </w:p>
        </w:tc>
        <w:tc>
          <w:tcPr>
            <w:tcW w:w="5019"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57F3B007">
            <w:pPr>
              <w:spacing w:before="40" w:after="40" w:line="252" w:lineRule="auto"/>
            </w:pPr>
            <w:r>
              <w:rPr>
                <w:b w:val="0"/>
                <w:sz w:val="21"/>
              </w:rPr>
              <w:t>Review chỉ tham chiếu Order; UNIQUE(Order_ID); tác giả suy ra qua Order.User_ID.</w:t>
            </w:r>
          </w:p>
        </w:tc>
        <w:tc>
          <w:tcPr>
            <w:tcW w:w="2196"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0D7BB95B">
            <w:pPr>
              <w:spacing w:before="40" w:after="40" w:line="252" w:lineRule="auto"/>
            </w:pPr>
            <w:r>
              <w:rPr>
                <w:b w:val="0"/>
                <w:sz w:val="21"/>
              </w:rPr>
              <w:t>Người 2 mục 7; Người 3 ERD/schema.</w:t>
            </w:r>
          </w:p>
        </w:tc>
      </w:tr>
      <w:tr w14:paraId="13B9C660">
        <w:tblPrEx>
          <w:tblCellMar>
            <w:top w:w="0" w:type="dxa"/>
            <w:left w:w="108" w:type="dxa"/>
            <w:bottom w:w="0" w:type="dxa"/>
            <w:right w:w="108" w:type="dxa"/>
          </w:tblCellMar>
        </w:tblPrEx>
        <w:trPr>
          <w:cantSplit/>
          <w:jc w:val="center"/>
        </w:trPr>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54B32E6E">
            <w:pPr>
              <w:spacing w:before="40" w:after="40" w:line="252" w:lineRule="auto"/>
            </w:pPr>
            <w:r>
              <w:rPr>
                <w:b w:val="0"/>
                <w:sz w:val="21"/>
              </w:rPr>
              <w:t>Metadata</w:t>
            </w:r>
          </w:p>
        </w:tc>
        <w:tc>
          <w:tcPr>
            <w:tcW w:w="5019"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06A7B93B">
            <w:pPr>
              <w:spacing w:before="40" w:after="40" w:line="252" w:lineRule="auto"/>
            </w:pPr>
            <w:r>
              <w:rPr>
                <w:b w:val="0"/>
                <w:sz w:val="21"/>
              </w:rPr>
              <w:t>DigitalAssetMetadata dùng DigitalAsset_ID vừa là PK vừa là FK; lưu sáu nhóm thông số.</w:t>
            </w:r>
          </w:p>
        </w:tc>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1E3F00C6">
            <w:pPr>
              <w:spacing w:before="40" w:after="40" w:line="252" w:lineRule="auto"/>
            </w:pPr>
            <w:r>
              <w:rPr>
                <w:b w:val="0"/>
                <w:sz w:val="21"/>
              </w:rPr>
              <w:t>BR09; cả hai mô hình.</w:t>
            </w:r>
          </w:p>
        </w:tc>
      </w:tr>
      <w:tr w14:paraId="13772818">
        <w:tblPrEx>
          <w:tblCellMar>
            <w:top w:w="0" w:type="dxa"/>
            <w:left w:w="108" w:type="dxa"/>
            <w:bottom w:w="0" w:type="dxa"/>
            <w:right w:w="108" w:type="dxa"/>
          </w:tblCellMar>
        </w:tblPrEx>
        <w:trPr>
          <w:cantSplit/>
          <w:jc w:val="center"/>
        </w:trPr>
        <w:tc>
          <w:tcPr>
            <w:tcW w:w="2196"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3617BBAE">
            <w:pPr>
              <w:spacing w:before="40" w:after="40" w:line="252" w:lineRule="auto"/>
            </w:pPr>
            <w:r>
              <w:rPr>
                <w:b w:val="0"/>
                <w:sz w:val="21"/>
              </w:rPr>
              <w:t>Giao nhận</w:t>
            </w:r>
          </w:p>
        </w:tc>
        <w:tc>
          <w:tcPr>
            <w:tcW w:w="5019"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5F4443DF">
            <w:pPr>
              <w:spacing w:before="40" w:after="40" w:line="252" w:lineRule="auto"/>
            </w:pPr>
            <w:r>
              <w:rPr>
                <w:b w:val="0"/>
                <w:sz w:val="21"/>
              </w:rPr>
              <w:t>Requested_By_User_ID là người khởi tạo, không mặc định là khách hoặc người giao hàng.</w:t>
            </w:r>
          </w:p>
        </w:tc>
        <w:tc>
          <w:tcPr>
            <w:tcW w:w="2196"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76D98056">
            <w:pPr>
              <w:spacing w:before="40" w:after="40" w:line="252" w:lineRule="auto"/>
            </w:pPr>
            <w:r>
              <w:rPr>
                <w:b w:val="0"/>
                <w:sz w:val="21"/>
              </w:rPr>
              <w:t>Người 2 mục 4; Người 3 dictionary.</w:t>
            </w:r>
          </w:p>
        </w:tc>
      </w:tr>
      <w:tr w14:paraId="43CAE5AF">
        <w:tblPrEx>
          <w:tblCellMar>
            <w:top w:w="0" w:type="dxa"/>
            <w:left w:w="108" w:type="dxa"/>
            <w:bottom w:w="0" w:type="dxa"/>
            <w:right w:w="108" w:type="dxa"/>
          </w:tblCellMar>
        </w:tblPrEx>
        <w:trPr>
          <w:cantSplit/>
          <w:jc w:val="center"/>
        </w:trPr>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7D68D68E">
            <w:pPr>
              <w:spacing w:before="40" w:after="40" w:line="252" w:lineRule="auto"/>
            </w:pPr>
            <w:r>
              <w:rPr>
                <w:b w:val="0"/>
                <w:sz w:val="21"/>
              </w:rPr>
              <w:t>AI</w:t>
            </w:r>
          </w:p>
        </w:tc>
        <w:tc>
          <w:tcPr>
            <w:tcW w:w="5019"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1AAE542C">
            <w:pPr>
              <w:spacing w:before="40" w:after="40" w:line="252" w:lineRule="auto"/>
            </w:pPr>
            <w:r>
              <w:rPr>
                <w:b w:val="0"/>
                <w:sz w:val="21"/>
              </w:rPr>
              <w:t>Một ảnh có thể có nhiều lần phân tích; Confidence nằm trong [0,1].</w:t>
            </w:r>
          </w:p>
        </w:tc>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169DB9D1">
            <w:pPr>
              <w:spacing w:before="40" w:after="40" w:line="252" w:lineRule="auto"/>
            </w:pPr>
            <w:r>
              <w:rPr>
                <w:b w:val="0"/>
                <w:sz w:val="21"/>
              </w:rPr>
              <w:t>Người 2 quyết định cuối; Người 3 ERD/dictionary.</w:t>
            </w:r>
          </w:p>
        </w:tc>
      </w:tr>
    </w:tbl>
    <w:p w14:paraId="7F131521">
      <w:pPr>
        <w:keepLines/>
        <w:spacing w:after="40"/>
      </w:pPr>
    </w:p>
    <w:p w14:paraId="42A7B43B">
      <w:pPr>
        <w:pStyle w:val="3"/>
        <w:keepLines/>
      </w:pPr>
      <w:r>
        <w:t>1.2. Quy ước tên và các điểm cần hiệu chỉnh</w:t>
      </w:r>
    </w:p>
    <w:p w14:paraId="4690A1D7">
      <w:pPr>
        <w:keepLines/>
      </w:pPr>
      <w:r>
        <w:t>Phần này giữ tên logic như FilmLab, OrderService, Lab_ID đúng cách ghi trong ERD và Data Dictionary của Người 3 để ghép với báo cáo nhóm. Dù tài liệu nêu snake_case, các tên minh họa vẫn có chữ hoa và CamelCase. Người 5 cần thống nhất một bảng ánh xạ tên vật lý, chẳng hạn FilmLab thành film_lab và Lab_ID thành lab_id; không để mỗi phần tự đổi tên theo cách riêng.</w:t>
      </w:r>
    </w:p>
    <w:p w14:paraId="7C05BB9C">
      <w:pPr>
        <w:keepLines/>
      </w:pPr>
      <w:r>
        <w:t>Ba lựa chọn đối chiếu được sử dụng rõ ràng: dùng OrderStatusHistory.Updated_At theo ERD và dictionary, thay tên Changed_At ở dòng schema; giữ AIAnalysis.Confidence theo Người 2, ERD và dictionary, chưa đưa Processing_Time chỉ xuất hiện riêng ở schema AIAnalysis vào cấu trúc đang kiểm tra; giữ Article.Updated_At theo ERD và dictionary dù dòng schema đang thiếu. Service.Processing_Time vẫn giữ nguyên. Các lựa chọn này cần phản ánh trở lại phần Người 3, không được hiểu là tài liệu nguồn đã tự thống nhất.</w:t>
      </w:r>
    </w:p>
    <w:p w14:paraId="13E41E31">
      <w:pPr>
        <w:pStyle w:val="2"/>
        <w:keepLines/>
      </w:pPr>
      <w:r>
        <w:t>2. Mô hình quan hệ được kiểm tra</w:t>
      </w:r>
    </w:p>
    <w:p w14:paraId="1BAC1E05">
      <w:pPr>
        <w:keepLines/>
      </w:pPr>
      <w:r>
        <w:t>Danh sách sau gồm đúng 14 bảng. PK là khóa chính, FK là khóa ngoại. Yêu cầu NOT NULL được phân tích riêng ở mục toàn vẹn vì dictionary nguồn còn có chỗ mâu thuẫn.</w:t>
      </w:r>
    </w:p>
    <w:p w14:paraId="0FC1B925">
      <w:pPr>
        <w:keepLines/>
        <w:spacing w:after="0" w:line="240" w:lineRule="auto"/>
        <w:ind w:left="170"/>
      </w:pPr>
      <w:r>
        <w:rPr>
          <w:rFonts w:ascii="Consolas" w:hAnsi="Consolas"/>
          <w:sz w:val="18"/>
        </w:rPr>
        <w:t>Role(Role_ID PK, Role_Name, Description)</w:t>
      </w:r>
    </w:p>
    <w:p w14:paraId="37B84DEE">
      <w:pPr>
        <w:keepLines/>
        <w:spacing w:after="0" w:line="240" w:lineRule="auto"/>
        <w:ind w:left="170"/>
      </w:pPr>
      <w:r>
        <w:rPr>
          <w:rFonts w:ascii="Consolas" w:hAnsi="Consolas"/>
          <w:sz w:val="18"/>
        </w:rPr>
        <w:t>User(User_ID PK, Role_ID FK, Full_Name, Email,</w:t>
      </w:r>
    </w:p>
    <w:p w14:paraId="7CFD38B9">
      <w:pPr>
        <w:keepLines/>
        <w:spacing w:after="0" w:line="240" w:lineRule="auto"/>
        <w:ind w:left="170"/>
      </w:pPr>
      <w:r>
        <w:rPr>
          <w:rFonts w:ascii="Consolas" w:hAnsi="Consolas"/>
          <w:sz w:val="18"/>
        </w:rPr>
        <w:t xml:space="preserve">     Password_Hash, Phone, Created_At, Status)</w:t>
      </w:r>
    </w:p>
    <w:p w14:paraId="161827FD">
      <w:pPr>
        <w:keepLines/>
        <w:spacing w:after="0" w:line="240" w:lineRule="auto"/>
        <w:ind w:left="170"/>
      </w:pPr>
      <w:r>
        <w:rPr>
          <w:rFonts w:ascii="Consolas" w:hAnsi="Consolas"/>
          <w:sz w:val="18"/>
        </w:rPr>
        <w:t>FilmLab(Lab_ID PK, Owner_User_ID FK, Lab_Name, Address,</w:t>
      </w:r>
    </w:p>
    <w:p w14:paraId="2148ACD9">
      <w:pPr>
        <w:keepLines/>
        <w:spacing w:after="0" w:line="240" w:lineRule="auto"/>
        <w:ind w:left="170"/>
      </w:pPr>
      <w:r>
        <w:rPr>
          <w:rFonts w:ascii="Consolas" w:hAnsi="Consolas"/>
          <w:sz w:val="18"/>
        </w:rPr>
        <w:t xml:space="preserve">        Phone, Email, Description, Status)</w:t>
      </w:r>
    </w:p>
    <w:p w14:paraId="4D76C27A">
      <w:pPr>
        <w:keepLines/>
        <w:spacing w:after="0" w:line="240" w:lineRule="auto"/>
        <w:ind w:left="170"/>
      </w:pPr>
      <w:r>
        <w:rPr>
          <w:rFonts w:ascii="Consolas" w:hAnsi="Consolas"/>
          <w:sz w:val="18"/>
        </w:rPr>
        <w:t>Service(Service_ID PK, Lab_ID FK, Service_Name,</w:t>
      </w:r>
    </w:p>
    <w:p w14:paraId="69F6A032">
      <w:pPr>
        <w:keepLines/>
        <w:spacing w:after="0" w:line="240" w:lineRule="auto"/>
        <w:ind w:left="170"/>
      </w:pPr>
      <w:r>
        <w:rPr>
          <w:rFonts w:ascii="Consolas" w:hAnsi="Consolas"/>
          <w:sz w:val="18"/>
        </w:rPr>
        <w:t xml:space="preserve">        Description, Price, Processing_Time, Status)</w:t>
      </w:r>
    </w:p>
    <w:p w14:paraId="6CBD351D">
      <w:pPr>
        <w:keepLines/>
        <w:spacing w:after="0" w:line="240" w:lineRule="auto"/>
        <w:ind w:left="170"/>
      </w:pPr>
      <w:r>
        <w:rPr>
          <w:rFonts w:ascii="Consolas" w:hAnsi="Consolas"/>
          <w:sz w:val="18"/>
        </w:rPr>
        <w:t>Order(Order_ID PK, User_ID FK, Lab_ID FK, Order_Date, Note)</w:t>
      </w:r>
    </w:p>
    <w:p w14:paraId="2101002A">
      <w:pPr>
        <w:keepLines/>
        <w:spacing w:after="0" w:line="240" w:lineRule="auto"/>
        <w:ind w:left="170"/>
      </w:pPr>
      <w:r>
        <w:rPr>
          <w:rFonts w:ascii="Consolas" w:hAnsi="Consolas"/>
          <w:sz w:val="18"/>
        </w:rPr>
        <w:t>OrderService(Order_ID PK/FK, Service_ID PK/FK,</w:t>
      </w:r>
    </w:p>
    <w:p w14:paraId="34803E91">
      <w:pPr>
        <w:keepLines/>
        <w:spacing w:after="0" w:line="240" w:lineRule="auto"/>
        <w:ind w:left="170"/>
      </w:pPr>
      <w:r>
        <w:rPr>
          <w:rFonts w:ascii="Consolas" w:hAnsi="Consolas"/>
          <w:sz w:val="18"/>
        </w:rPr>
        <w:t xml:space="preserve">             Quantity, Unit_Price)</w:t>
      </w:r>
    </w:p>
    <w:p w14:paraId="6943B435">
      <w:pPr>
        <w:keepLines/>
        <w:spacing w:after="0" w:line="240" w:lineRule="auto"/>
        <w:ind w:left="170"/>
      </w:pPr>
      <w:r>
        <w:rPr>
          <w:rFonts w:ascii="Consolas" w:hAnsi="Consolas"/>
          <w:sz w:val="18"/>
        </w:rPr>
        <w:t>OrderStatusHistory(StatusHistory_ID PK, Order_ID FK,</w:t>
      </w:r>
    </w:p>
    <w:p w14:paraId="420C941E">
      <w:pPr>
        <w:keepLines/>
        <w:spacing w:after="0" w:line="240" w:lineRule="auto"/>
        <w:ind w:left="170"/>
      </w:pPr>
      <w:r>
        <w:rPr>
          <w:rFonts w:ascii="Consolas" w:hAnsi="Consolas"/>
          <w:sz w:val="18"/>
        </w:rPr>
        <w:t xml:space="preserve">                   Status, Updated_At, Note)</w:t>
      </w:r>
    </w:p>
    <w:p w14:paraId="68185FF2">
      <w:pPr>
        <w:keepLines/>
        <w:spacing w:after="0" w:line="240" w:lineRule="auto"/>
        <w:ind w:left="170"/>
      </w:pPr>
      <w:r>
        <w:rPr>
          <w:rFonts w:ascii="Consolas" w:hAnsi="Consolas"/>
          <w:sz w:val="18"/>
        </w:rPr>
        <w:t>DigitalAsset(DigitalAsset_ID PK, Order_ID FK, File_Name,</w:t>
      </w:r>
    </w:p>
    <w:p w14:paraId="3E419971">
      <w:pPr>
        <w:keepLines/>
        <w:spacing w:after="0" w:line="240" w:lineRule="auto"/>
        <w:ind w:left="170"/>
      </w:pPr>
      <w:r>
        <w:rPr>
          <w:rFonts w:ascii="Consolas" w:hAnsi="Consolas"/>
          <w:sz w:val="18"/>
        </w:rPr>
        <w:t xml:space="preserve">             File_URL, File_Type, Uploaded_At, Description)</w:t>
      </w:r>
    </w:p>
    <w:p w14:paraId="01EF5672">
      <w:pPr>
        <w:keepLines/>
        <w:spacing w:after="0" w:line="240" w:lineRule="auto"/>
        <w:ind w:left="170"/>
      </w:pPr>
      <w:r>
        <w:rPr>
          <w:rFonts w:ascii="Consolas" w:hAnsi="Consolas"/>
          <w:sz w:val="18"/>
        </w:rPr>
        <w:t>DigitalAssetMetadata(DigitalAsset_ID PK/FK, Film_Stock,</w:t>
      </w:r>
    </w:p>
    <w:p w14:paraId="6AE424A1">
      <w:pPr>
        <w:keepLines/>
        <w:spacing w:after="0" w:line="240" w:lineRule="auto"/>
        <w:ind w:left="170"/>
      </w:pPr>
      <w:r>
        <w:rPr>
          <w:rFonts w:ascii="Consolas" w:hAnsi="Consolas"/>
          <w:sz w:val="18"/>
        </w:rPr>
        <w:t xml:space="preserve">                     Camera_Model, Lens, Shooting_Date,</w:t>
      </w:r>
    </w:p>
    <w:p w14:paraId="70E5C566">
      <w:pPr>
        <w:keepLines/>
        <w:spacing w:after="0" w:line="240" w:lineRule="auto"/>
        <w:ind w:left="170"/>
      </w:pPr>
      <w:r>
        <w:rPr>
          <w:rFonts w:ascii="Consolas" w:hAnsi="Consolas"/>
          <w:sz w:val="18"/>
        </w:rPr>
        <w:t xml:space="preserve">                     Processing_Method, Scanning_Specs)</w:t>
      </w:r>
    </w:p>
    <w:p w14:paraId="3D6D6E00">
      <w:pPr>
        <w:keepLines/>
        <w:spacing w:after="0" w:line="240" w:lineRule="auto"/>
        <w:ind w:left="170"/>
      </w:pPr>
      <w:r>
        <w:rPr>
          <w:rFonts w:ascii="Consolas" w:hAnsi="Consolas"/>
          <w:sz w:val="18"/>
        </w:rPr>
        <w:t>AIAnalysis(AIAnalysis_ID PK, DigitalAsset_ID FK,</w:t>
      </w:r>
    </w:p>
    <w:p w14:paraId="5501AE6F">
      <w:pPr>
        <w:keepLines/>
        <w:spacing w:after="0" w:line="240" w:lineRule="auto"/>
        <w:ind w:left="170"/>
      </w:pPr>
      <w:r>
        <w:rPr>
          <w:rFonts w:ascii="Consolas" w:hAnsi="Consolas"/>
          <w:sz w:val="18"/>
        </w:rPr>
        <w:t xml:space="preserve">           Analysis_Type, Result, Created_At, Confidence)</w:t>
      </w:r>
    </w:p>
    <w:p w14:paraId="6B52DE92">
      <w:pPr>
        <w:keepLines/>
        <w:spacing w:after="0" w:line="240" w:lineRule="auto"/>
        <w:ind w:left="170"/>
      </w:pPr>
      <w:r>
        <w:rPr>
          <w:rFonts w:ascii="Consolas" w:hAnsi="Consolas"/>
          <w:sz w:val="18"/>
        </w:rPr>
        <w:t>Review(Review_ID PK, Order_ID FK UNIQUE,</w:t>
      </w:r>
    </w:p>
    <w:p w14:paraId="3A738198">
      <w:pPr>
        <w:keepLines/>
        <w:spacing w:after="0" w:line="240" w:lineRule="auto"/>
        <w:ind w:left="170"/>
      </w:pPr>
      <w:r>
        <w:rPr>
          <w:rFonts w:ascii="Consolas" w:hAnsi="Consolas"/>
          <w:sz w:val="18"/>
        </w:rPr>
        <w:t xml:space="preserve">       Rating, Comment, Created_At)</w:t>
      </w:r>
    </w:p>
    <w:p w14:paraId="7674FB35">
      <w:pPr>
        <w:keepLines/>
        <w:spacing w:after="0" w:line="240" w:lineRule="auto"/>
        <w:ind w:left="170"/>
      </w:pPr>
      <w:r>
        <w:rPr>
          <w:rFonts w:ascii="Consolas" w:hAnsi="Consolas"/>
          <w:sz w:val="18"/>
        </w:rPr>
        <w:t>Listing(Listing_ID PK, User_ID FK, Title, Description,</w:t>
      </w:r>
    </w:p>
    <w:p w14:paraId="45A5A5AB">
      <w:pPr>
        <w:keepLines/>
        <w:spacing w:after="0" w:line="240" w:lineRule="auto"/>
        <w:ind w:left="170"/>
      </w:pPr>
      <w:r>
        <w:rPr>
          <w:rFonts w:ascii="Consolas" w:hAnsi="Consolas"/>
          <w:sz w:val="18"/>
        </w:rPr>
        <w:t xml:space="preserve">        Price, Status, Created_At)</w:t>
      </w:r>
    </w:p>
    <w:p w14:paraId="29DCF083">
      <w:pPr>
        <w:keepLines/>
        <w:spacing w:after="0" w:line="240" w:lineRule="auto"/>
        <w:ind w:left="170"/>
      </w:pPr>
      <w:r>
        <w:rPr>
          <w:rFonts w:ascii="Consolas" w:hAnsi="Consolas"/>
          <w:sz w:val="18"/>
        </w:rPr>
        <w:t>Article(Article_ID PK, User_ID FK, Title, Content,</w:t>
      </w:r>
    </w:p>
    <w:p w14:paraId="40357873">
      <w:pPr>
        <w:keepLines/>
        <w:spacing w:after="0" w:line="240" w:lineRule="auto"/>
        <w:ind w:left="170"/>
      </w:pPr>
      <w:r>
        <w:rPr>
          <w:rFonts w:ascii="Consolas" w:hAnsi="Consolas"/>
          <w:sz w:val="18"/>
        </w:rPr>
        <w:t xml:space="preserve">        Created_At, Updated_At, Status)</w:t>
      </w:r>
    </w:p>
    <w:p w14:paraId="0DDAF81A">
      <w:pPr>
        <w:keepLines/>
        <w:spacing w:after="0" w:line="240" w:lineRule="auto"/>
        <w:ind w:left="170"/>
      </w:pPr>
      <w:r>
        <w:rPr>
          <w:rFonts w:ascii="Consolas" w:hAnsi="Consolas"/>
          <w:sz w:val="18"/>
        </w:rPr>
        <w:t>DeliveryRequest(DeliveryRequest_ID PK,</w:t>
      </w:r>
    </w:p>
    <w:p w14:paraId="7DE591BB">
      <w:pPr>
        <w:keepLines/>
        <w:spacing w:after="0" w:line="240" w:lineRule="auto"/>
        <w:ind w:left="170"/>
      </w:pPr>
      <w:r>
        <w:rPr>
          <w:rFonts w:ascii="Consolas" w:hAnsi="Consolas"/>
          <w:sz w:val="18"/>
        </w:rPr>
        <w:t xml:space="preserve">                Requested_By_User_ID FK, Order_ID FK,</w:t>
      </w:r>
    </w:p>
    <w:p w14:paraId="50C469E6">
      <w:pPr>
        <w:keepLines/>
        <w:spacing w:after="0" w:line="240" w:lineRule="auto"/>
        <w:ind w:left="170"/>
      </w:pPr>
      <w:r>
        <w:rPr>
          <w:rFonts w:ascii="Consolas" w:hAnsi="Consolas"/>
          <w:sz w:val="18"/>
        </w:rPr>
        <w:t xml:space="preserve">                Delivery_Type, Address, Created_At,</w:t>
      </w:r>
    </w:p>
    <w:p w14:paraId="0D1CA567">
      <w:pPr>
        <w:keepLines/>
        <w:spacing w:after="0" w:line="240" w:lineRule="auto"/>
        <w:ind w:left="170"/>
      </w:pPr>
      <w:r>
        <w:rPr>
          <w:rFonts w:ascii="Consolas" w:hAnsi="Consolas"/>
          <w:sz w:val="18"/>
        </w:rPr>
        <w:t xml:space="preserve">                Status, Note)</w:t>
      </w:r>
    </w:p>
    <w:p w14:paraId="523908B8">
      <w:pPr>
        <w:keepLines/>
        <w:spacing w:after="40"/>
      </w:pPr>
    </w:p>
    <w:p w14:paraId="6E5F0114">
      <w:pPr>
        <w:keepLines/>
      </w:pPr>
      <w:r>
        <w:t>Khóa ghép OrderService thể hiện mỗi dịch vụ tối đa một dòng trong một đơn, số lượng gộp tại Quantity. Nếu sau này cùng dịch vụ cần nhiều dòng với tùy chọn khác nhau, nhóm phải xem lại khóa dòng; trường hợp đó không thuộc mô hình hiện tại.</w:t>
      </w:r>
    </w:p>
    <w:p w14:paraId="5CD9FF49">
      <w:pPr>
        <w:keepLines/>
      </w:pPr>
      <w:r>
        <w:t>Marketplace được biểu diễn bằng Listing; Transaction và Message nằm ngoài phạm vi nêu ở Người 2. Community dùng Article; không tự thêm Event, Workshop, Registration hoặc Discussion. AIAnalysis lưu kết quả phân tích ảnh, không được hiểu là đã mô hình hóa đầy đủ recommendation và AI Assistant.</w:t>
      </w:r>
    </w:p>
    <w:p w14:paraId="62F0DE62">
      <w:pPr>
        <w:pStyle w:val="2"/>
        <w:keepLines/>
      </w:pPr>
      <w:r>
        <w:t>3. Phụ thuộc hàm và khóa ứng viên</w:t>
      </w:r>
    </w:p>
    <w:p w14:paraId="55B9834F">
      <w:pPr>
        <w:keepLines/>
      </w:pPr>
      <w:r>
        <w:t>Phụ thuộc X → Y nghĩa là các bộ có cùng X phải có cùng Y. Phụ thuộc được xác định từ nghiệp vụ, không chỉ từ vài dòng mẫu. Khóa ứng viên là tập thuộc tính tối thiểu xác định toàn bộ quan hệ; thuộc tính nguyên tố thuộc ít nhất một khóa ứng viên.</w:t>
      </w:r>
    </w:p>
    <w:p w14:paraId="6B63791A">
      <w:pPr>
        <w:keepLines/>
      </w:pPr>
      <w:r>
        <w:t>Trong bảng dưới, các thuộc tính còn lại là những trường của chính quan hệ ở mục 2. Không coi các thuộc tính lấy qua JOIN là cột đang có trong bảng được kiểm tra.</w:t>
      </w:r>
    </w:p>
    <w:tbl>
      <w:tblPr>
        <w:tblStyle w:val="12"/>
        <w:tblW w:w="0" w:type="auto"/>
        <w:jc w:val="center"/>
        <w:tblLayout w:type="fixed"/>
        <w:tblCellMar>
          <w:top w:w="0" w:type="dxa"/>
          <w:left w:w="108" w:type="dxa"/>
          <w:bottom w:w="0" w:type="dxa"/>
          <w:right w:w="108" w:type="dxa"/>
        </w:tblCellMar>
      </w:tblPr>
      <w:tblGrid>
        <w:gridCol w:w="2196"/>
        <w:gridCol w:w="4204"/>
        <w:gridCol w:w="3012"/>
      </w:tblGrid>
      <w:tr w14:paraId="42A91B46">
        <w:tblPrEx>
          <w:tblCellMar>
            <w:top w:w="0" w:type="dxa"/>
            <w:left w:w="108" w:type="dxa"/>
            <w:bottom w:w="0" w:type="dxa"/>
            <w:right w:w="108" w:type="dxa"/>
          </w:tblCellMar>
        </w:tblPrEx>
        <w:trPr>
          <w:cantSplit/>
          <w:tblHeader/>
          <w:jc w:val="center"/>
        </w:trPr>
        <w:tc>
          <w:tcPr>
            <w:tcW w:w="2196" w:type="dxa"/>
            <w:tcBorders>
              <w:top w:val="single" w:color="D9D9D9" w:sz="4" w:space="0"/>
              <w:left w:val="single" w:color="D9D9D9" w:sz="4" w:space="0"/>
              <w:bottom w:val="single" w:color="D9D9D9" w:sz="4" w:space="0"/>
              <w:right w:val="single" w:color="D9D9D9" w:sz="4" w:space="0"/>
            </w:tcBorders>
            <w:shd w:val="clear" w:color="auto" w:fill="D9E2F3"/>
            <w:tcMar>
              <w:top w:w="90" w:type="dxa"/>
              <w:left w:w="90" w:type="dxa"/>
              <w:bottom w:w="90" w:type="dxa"/>
              <w:right w:w="90" w:type="dxa"/>
            </w:tcMar>
            <w:vAlign w:val="center"/>
          </w:tcPr>
          <w:p w14:paraId="3237BC33">
            <w:pPr>
              <w:spacing w:before="40" w:after="40" w:line="252" w:lineRule="auto"/>
            </w:pPr>
            <w:r>
              <w:rPr>
                <w:b/>
                <w:sz w:val="21"/>
              </w:rPr>
              <w:t>Quan hệ</w:t>
            </w:r>
          </w:p>
        </w:tc>
        <w:tc>
          <w:tcPr>
            <w:tcW w:w="4204" w:type="dxa"/>
            <w:tcBorders>
              <w:top w:val="single" w:color="D9D9D9" w:sz="4" w:space="0"/>
              <w:left w:val="single" w:color="D9D9D9" w:sz="4" w:space="0"/>
              <w:bottom w:val="single" w:color="D9D9D9" w:sz="4" w:space="0"/>
              <w:right w:val="single" w:color="D9D9D9" w:sz="4" w:space="0"/>
            </w:tcBorders>
            <w:shd w:val="clear" w:color="auto" w:fill="D9E2F3"/>
            <w:tcMar>
              <w:top w:w="90" w:type="dxa"/>
              <w:left w:w="90" w:type="dxa"/>
              <w:bottom w:w="90" w:type="dxa"/>
              <w:right w:w="90" w:type="dxa"/>
            </w:tcMar>
            <w:vAlign w:val="center"/>
          </w:tcPr>
          <w:p w14:paraId="0AC4F8A7">
            <w:pPr>
              <w:spacing w:before="40" w:after="40" w:line="252" w:lineRule="auto"/>
            </w:pPr>
            <w:r>
              <w:rPr>
                <w:b/>
                <w:sz w:val="21"/>
              </w:rPr>
              <w:t>Phụ thuộc chính</w:t>
            </w:r>
          </w:p>
        </w:tc>
        <w:tc>
          <w:tcPr>
            <w:tcW w:w="3012" w:type="dxa"/>
            <w:tcBorders>
              <w:top w:val="single" w:color="D9D9D9" w:sz="4" w:space="0"/>
              <w:left w:val="single" w:color="D9D9D9" w:sz="4" w:space="0"/>
              <w:bottom w:val="single" w:color="D9D9D9" w:sz="4" w:space="0"/>
              <w:right w:val="single" w:color="D9D9D9" w:sz="4" w:space="0"/>
            </w:tcBorders>
            <w:shd w:val="clear" w:color="auto" w:fill="D9E2F3"/>
            <w:tcMar>
              <w:top w:w="90" w:type="dxa"/>
              <w:left w:w="90" w:type="dxa"/>
              <w:bottom w:w="90" w:type="dxa"/>
              <w:right w:w="90" w:type="dxa"/>
            </w:tcMar>
            <w:vAlign w:val="center"/>
          </w:tcPr>
          <w:p w14:paraId="58BFDDF6">
            <w:pPr>
              <w:spacing w:before="40" w:after="40" w:line="252" w:lineRule="auto"/>
            </w:pPr>
            <w:r>
              <w:rPr>
                <w:b/>
                <w:sz w:val="21"/>
              </w:rPr>
              <w:t>Khóa và điều kiện</w:t>
            </w:r>
          </w:p>
        </w:tc>
      </w:tr>
      <w:tr w14:paraId="59364CA4">
        <w:tblPrEx>
          <w:tblCellMar>
            <w:top w:w="0" w:type="dxa"/>
            <w:left w:w="108" w:type="dxa"/>
            <w:bottom w:w="0" w:type="dxa"/>
            <w:right w:w="108" w:type="dxa"/>
          </w:tblCellMar>
        </w:tblPrEx>
        <w:trPr>
          <w:cantSplit/>
          <w:jc w:val="center"/>
        </w:trPr>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0E0164C7">
            <w:pPr>
              <w:spacing w:before="40" w:after="40" w:line="252" w:lineRule="auto"/>
            </w:pPr>
            <w:r>
              <w:rPr>
                <w:b w:val="0"/>
                <w:sz w:val="21"/>
              </w:rPr>
              <w:t>Role</w:t>
            </w:r>
          </w:p>
        </w:tc>
        <w:tc>
          <w:tcPr>
            <w:tcW w:w="420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111CD60F">
            <w:pPr>
              <w:spacing w:before="40" w:after="40" w:line="252" w:lineRule="auto"/>
            </w:pPr>
            <w:r>
              <w:rPr>
                <w:b w:val="0"/>
                <w:sz w:val="21"/>
              </w:rPr>
              <w:t>Role_ID → Role_Name, Description.</w:t>
            </w:r>
          </w:p>
        </w:tc>
        <w:tc>
          <w:tcPr>
            <w:tcW w:w="301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1D41ECC1">
            <w:pPr>
              <w:spacing w:before="40" w:after="40" w:line="252" w:lineRule="auto"/>
            </w:pPr>
            <w:r>
              <w:rPr>
                <w:b w:val="0"/>
                <w:sz w:val="21"/>
              </w:rPr>
              <w:t>PK Role_ID; tên vai trò là khóa khác nếu UNIQUE và NOT NULL.</w:t>
            </w:r>
          </w:p>
        </w:tc>
      </w:tr>
      <w:tr w14:paraId="199E28E5">
        <w:tblPrEx>
          <w:tblCellMar>
            <w:top w:w="0" w:type="dxa"/>
            <w:left w:w="108" w:type="dxa"/>
            <w:bottom w:w="0" w:type="dxa"/>
            <w:right w:w="108" w:type="dxa"/>
          </w:tblCellMar>
        </w:tblPrEx>
        <w:trPr>
          <w:cantSplit/>
          <w:jc w:val="center"/>
        </w:trPr>
        <w:tc>
          <w:tcPr>
            <w:tcW w:w="2196"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6953C642">
            <w:pPr>
              <w:spacing w:before="40" w:after="40" w:line="252" w:lineRule="auto"/>
            </w:pPr>
            <w:r>
              <w:rPr>
                <w:b w:val="0"/>
                <w:sz w:val="21"/>
              </w:rPr>
              <w:t>User</w:t>
            </w:r>
          </w:p>
        </w:tc>
        <w:tc>
          <w:tcPr>
            <w:tcW w:w="4204"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4310BD06">
            <w:pPr>
              <w:spacing w:before="40" w:after="40" w:line="252" w:lineRule="auto"/>
            </w:pPr>
            <w:r>
              <w:rPr>
                <w:b w:val="0"/>
                <w:sz w:val="21"/>
              </w:rPr>
              <w:t>User_ID → các thuộc tính còn lại.</w:t>
            </w:r>
          </w:p>
        </w:tc>
        <w:tc>
          <w:tcPr>
            <w:tcW w:w="3012"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1A76E06B">
            <w:pPr>
              <w:spacing w:before="40" w:after="40" w:line="252" w:lineRule="auto"/>
            </w:pPr>
            <w:r>
              <w:rPr>
                <w:b w:val="0"/>
                <w:sz w:val="21"/>
              </w:rPr>
              <w:t>PK User_ID; Email là khóa khác nếu bắt buộc, chuẩn hóa và duy nhất.</w:t>
            </w:r>
          </w:p>
        </w:tc>
      </w:tr>
      <w:tr w14:paraId="4B9C176E">
        <w:tblPrEx>
          <w:tblCellMar>
            <w:top w:w="0" w:type="dxa"/>
            <w:left w:w="108" w:type="dxa"/>
            <w:bottom w:w="0" w:type="dxa"/>
            <w:right w:w="108" w:type="dxa"/>
          </w:tblCellMar>
        </w:tblPrEx>
        <w:trPr>
          <w:cantSplit/>
          <w:jc w:val="center"/>
        </w:trPr>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7FBCC3E8">
            <w:pPr>
              <w:spacing w:before="40" w:after="40" w:line="252" w:lineRule="auto"/>
            </w:pPr>
            <w:r>
              <w:rPr>
                <w:b w:val="0"/>
                <w:sz w:val="21"/>
              </w:rPr>
              <w:t>FilmLab</w:t>
            </w:r>
          </w:p>
        </w:tc>
        <w:tc>
          <w:tcPr>
            <w:tcW w:w="420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2A088F6F">
            <w:pPr>
              <w:spacing w:before="40" w:after="40" w:line="252" w:lineRule="auto"/>
            </w:pPr>
            <w:r>
              <w:rPr>
                <w:b w:val="0"/>
                <w:sz w:val="21"/>
              </w:rPr>
              <w:t>Lab_ID → các thuộc tính còn lại.</w:t>
            </w:r>
          </w:p>
        </w:tc>
        <w:tc>
          <w:tcPr>
            <w:tcW w:w="301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6288DE12">
            <w:pPr>
              <w:spacing w:before="40" w:after="40" w:line="252" w:lineRule="auto"/>
            </w:pPr>
            <w:r>
              <w:rPr>
                <w:b w:val="0"/>
                <w:sz w:val="21"/>
              </w:rPr>
              <w:t>Owner_User_ID không là khóa vì một chủ có nhiều Lab.</w:t>
            </w:r>
          </w:p>
        </w:tc>
      </w:tr>
      <w:tr w14:paraId="2EE16AFE">
        <w:tblPrEx>
          <w:tblCellMar>
            <w:top w:w="0" w:type="dxa"/>
            <w:left w:w="108" w:type="dxa"/>
            <w:bottom w:w="0" w:type="dxa"/>
            <w:right w:w="108" w:type="dxa"/>
          </w:tblCellMar>
        </w:tblPrEx>
        <w:trPr>
          <w:cantSplit/>
          <w:jc w:val="center"/>
        </w:trPr>
        <w:tc>
          <w:tcPr>
            <w:tcW w:w="2196"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509AE080">
            <w:pPr>
              <w:spacing w:before="40" w:after="40" w:line="252" w:lineRule="auto"/>
            </w:pPr>
            <w:r>
              <w:rPr>
                <w:b w:val="0"/>
                <w:sz w:val="21"/>
              </w:rPr>
              <w:t>Service</w:t>
            </w:r>
          </w:p>
        </w:tc>
        <w:tc>
          <w:tcPr>
            <w:tcW w:w="4204"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4DDC019D">
            <w:pPr>
              <w:spacing w:before="40" w:after="40" w:line="252" w:lineRule="auto"/>
            </w:pPr>
            <w:r>
              <w:rPr>
                <w:b w:val="0"/>
                <w:sz w:val="21"/>
              </w:rPr>
              <w:t>Service_ID → các thuộc tính còn lại.</w:t>
            </w:r>
          </w:p>
        </w:tc>
        <w:tc>
          <w:tcPr>
            <w:tcW w:w="3012"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145EF21F">
            <w:pPr>
              <w:spacing w:before="40" w:after="40" w:line="252" w:lineRule="auto"/>
            </w:pPr>
            <w:r>
              <w:rPr>
                <w:b w:val="0"/>
                <w:sz w:val="21"/>
              </w:rPr>
              <w:t>Không coi tên dịch vụ là khóa toàn hệ thống.</w:t>
            </w:r>
          </w:p>
        </w:tc>
      </w:tr>
      <w:tr w14:paraId="7D4CA916">
        <w:tblPrEx>
          <w:tblCellMar>
            <w:top w:w="0" w:type="dxa"/>
            <w:left w:w="108" w:type="dxa"/>
            <w:bottom w:w="0" w:type="dxa"/>
            <w:right w:w="108" w:type="dxa"/>
          </w:tblCellMar>
        </w:tblPrEx>
        <w:trPr>
          <w:cantSplit/>
          <w:jc w:val="center"/>
        </w:trPr>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167B09A7">
            <w:pPr>
              <w:spacing w:before="40" w:after="40" w:line="252" w:lineRule="auto"/>
            </w:pPr>
            <w:r>
              <w:rPr>
                <w:b w:val="0"/>
                <w:sz w:val="21"/>
              </w:rPr>
              <w:t>Order</w:t>
            </w:r>
          </w:p>
        </w:tc>
        <w:tc>
          <w:tcPr>
            <w:tcW w:w="420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45405E14">
            <w:pPr>
              <w:spacing w:before="40" w:after="40" w:line="252" w:lineRule="auto"/>
            </w:pPr>
            <w:r>
              <w:rPr>
                <w:b w:val="0"/>
                <w:sz w:val="21"/>
              </w:rPr>
              <w:t>Order_ID → User_ID, Lab_ID, Order_Date, Note.</w:t>
            </w:r>
          </w:p>
        </w:tc>
        <w:tc>
          <w:tcPr>
            <w:tcW w:w="301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5EFD32DE">
            <w:pPr>
              <w:spacing w:before="40" w:after="40" w:line="252" w:lineRule="auto"/>
            </w:pPr>
            <w:r>
              <w:rPr>
                <w:b w:val="0"/>
                <w:sz w:val="21"/>
              </w:rPr>
              <w:t>PK Order_ID.</w:t>
            </w:r>
          </w:p>
        </w:tc>
      </w:tr>
      <w:tr w14:paraId="68CB630D">
        <w:tblPrEx>
          <w:tblCellMar>
            <w:top w:w="0" w:type="dxa"/>
            <w:left w:w="108" w:type="dxa"/>
            <w:bottom w:w="0" w:type="dxa"/>
            <w:right w:w="108" w:type="dxa"/>
          </w:tblCellMar>
        </w:tblPrEx>
        <w:trPr>
          <w:cantSplit/>
          <w:jc w:val="center"/>
        </w:trPr>
        <w:tc>
          <w:tcPr>
            <w:tcW w:w="2196"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19DE18E2">
            <w:pPr>
              <w:spacing w:before="40" w:after="40" w:line="252" w:lineRule="auto"/>
            </w:pPr>
            <w:r>
              <w:rPr>
                <w:b w:val="0"/>
                <w:sz w:val="21"/>
              </w:rPr>
              <w:t>OrderService</w:t>
            </w:r>
          </w:p>
        </w:tc>
        <w:tc>
          <w:tcPr>
            <w:tcW w:w="4204"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5DA63CAE">
            <w:pPr>
              <w:spacing w:before="40" w:after="40" w:line="252" w:lineRule="auto"/>
            </w:pPr>
            <w:r>
              <w:rPr>
                <w:b w:val="0"/>
                <w:sz w:val="21"/>
              </w:rPr>
              <w:t>(Order_ID, Service_ID) → Quantity, Unit_Price.</w:t>
            </w:r>
          </w:p>
        </w:tc>
        <w:tc>
          <w:tcPr>
            <w:tcW w:w="3012"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4B5B441E">
            <w:pPr>
              <w:spacing w:before="40" w:after="40" w:line="252" w:lineRule="auto"/>
            </w:pPr>
            <w:r>
              <w:rPr>
                <w:b w:val="0"/>
                <w:sz w:val="21"/>
              </w:rPr>
              <w:t>PK ghép; Unit_Price là giá giao dịch.</w:t>
            </w:r>
          </w:p>
        </w:tc>
      </w:tr>
      <w:tr w14:paraId="3C3C80A3">
        <w:tblPrEx>
          <w:tblCellMar>
            <w:top w:w="0" w:type="dxa"/>
            <w:left w:w="108" w:type="dxa"/>
            <w:bottom w:w="0" w:type="dxa"/>
            <w:right w:w="108" w:type="dxa"/>
          </w:tblCellMar>
        </w:tblPrEx>
        <w:trPr>
          <w:cantSplit/>
          <w:jc w:val="center"/>
        </w:trPr>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498B9796">
            <w:pPr>
              <w:spacing w:before="40" w:after="40" w:line="252" w:lineRule="auto"/>
            </w:pPr>
            <w:r>
              <w:rPr>
                <w:b w:val="0"/>
                <w:sz w:val="21"/>
              </w:rPr>
              <w:t>OrderStatusHistory</w:t>
            </w:r>
          </w:p>
        </w:tc>
        <w:tc>
          <w:tcPr>
            <w:tcW w:w="420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0F7F94A1">
            <w:pPr>
              <w:spacing w:before="40" w:after="40" w:line="252" w:lineRule="auto"/>
            </w:pPr>
            <w:r>
              <w:rPr>
                <w:b w:val="0"/>
                <w:sz w:val="21"/>
              </w:rPr>
              <w:t>StatusHistory_ID → Order_ID, Status, Updated_At, Note.</w:t>
            </w:r>
          </w:p>
        </w:tc>
        <w:tc>
          <w:tcPr>
            <w:tcW w:w="301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1B957BE4">
            <w:pPr>
              <w:spacing w:before="40" w:after="40" w:line="252" w:lineRule="auto"/>
            </w:pPr>
            <w:r>
              <w:rPr>
                <w:b w:val="0"/>
                <w:sz w:val="21"/>
              </w:rPr>
              <w:t>Timestamp không tự là khóa.</w:t>
            </w:r>
          </w:p>
        </w:tc>
      </w:tr>
      <w:tr w14:paraId="2C51C52D">
        <w:tblPrEx>
          <w:tblCellMar>
            <w:top w:w="0" w:type="dxa"/>
            <w:left w:w="108" w:type="dxa"/>
            <w:bottom w:w="0" w:type="dxa"/>
            <w:right w:w="108" w:type="dxa"/>
          </w:tblCellMar>
        </w:tblPrEx>
        <w:trPr>
          <w:cantSplit/>
          <w:jc w:val="center"/>
        </w:trPr>
        <w:tc>
          <w:tcPr>
            <w:tcW w:w="2196"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518AF090">
            <w:pPr>
              <w:spacing w:before="40" w:after="40" w:line="252" w:lineRule="auto"/>
            </w:pPr>
            <w:r>
              <w:rPr>
                <w:b w:val="0"/>
                <w:sz w:val="21"/>
              </w:rPr>
              <w:t>DigitalAsset</w:t>
            </w:r>
          </w:p>
        </w:tc>
        <w:tc>
          <w:tcPr>
            <w:tcW w:w="4204"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797E2BD9">
            <w:pPr>
              <w:spacing w:before="40" w:after="40" w:line="252" w:lineRule="auto"/>
            </w:pPr>
            <w:r>
              <w:rPr>
                <w:b w:val="0"/>
                <w:sz w:val="21"/>
              </w:rPr>
              <w:t>DigitalAsset_ID → các thuộc tính còn lại.</w:t>
            </w:r>
          </w:p>
        </w:tc>
        <w:tc>
          <w:tcPr>
            <w:tcW w:w="3012"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01ED3356">
            <w:pPr>
              <w:spacing w:before="40" w:after="40" w:line="252" w:lineRule="auto"/>
            </w:pPr>
            <w:r>
              <w:rPr>
                <w:b w:val="0"/>
                <w:sz w:val="21"/>
              </w:rPr>
              <w:t>Tên file không mặc định duy nhất.</w:t>
            </w:r>
          </w:p>
        </w:tc>
      </w:tr>
      <w:tr w14:paraId="032B0E2E">
        <w:tblPrEx>
          <w:tblCellMar>
            <w:top w:w="0" w:type="dxa"/>
            <w:left w:w="108" w:type="dxa"/>
            <w:bottom w:w="0" w:type="dxa"/>
            <w:right w:w="108" w:type="dxa"/>
          </w:tblCellMar>
        </w:tblPrEx>
        <w:trPr>
          <w:cantSplit/>
          <w:jc w:val="center"/>
        </w:trPr>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39EF3040">
            <w:pPr>
              <w:spacing w:before="40" w:after="40" w:line="252" w:lineRule="auto"/>
            </w:pPr>
            <w:r>
              <w:rPr>
                <w:b w:val="0"/>
                <w:sz w:val="21"/>
              </w:rPr>
              <w:t>DigitalAssetMetadata</w:t>
            </w:r>
          </w:p>
        </w:tc>
        <w:tc>
          <w:tcPr>
            <w:tcW w:w="420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13896AC1">
            <w:pPr>
              <w:spacing w:before="40" w:after="40" w:line="252" w:lineRule="auto"/>
            </w:pPr>
            <w:r>
              <w:rPr>
                <w:b w:val="0"/>
                <w:sz w:val="21"/>
              </w:rPr>
              <w:t>DigitalAsset_ID → Film_Stock, Camera_Model, Lens, Shooting_Date, Processing_Method, Scanning_Specs.</w:t>
            </w:r>
          </w:p>
        </w:tc>
        <w:tc>
          <w:tcPr>
            <w:tcW w:w="301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58062EB0">
            <w:pPr>
              <w:spacing w:before="40" w:after="40" w:line="252" w:lineRule="auto"/>
            </w:pPr>
            <w:r>
              <w:rPr>
                <w:b w:val="0"/>
                <w:sz w:val="21"/>
              </w:rPr>
              <w:t>PK đồng thời FK DigitalAsset_ID.</w:t>
            </w:r>
          </w:p>
        </w:tc>
      </w:tr>
      <w:tr w14:paraId="54B0F9CD">
        <w:tblPrEx>
          <w:tblCellMar>
            <w:top w:w="0" w:type="dxa"/>
            <w:left w:w="108" w:type="dxa"/>
            <w:bottom w:w="0" w:type="dxa"/>
            <w:right w:w="108" w:type="dxa"/>
          </w:tblCellMar>
        </w:tblPrEx>
        <w:trPr>
          <w:cantSplit/>
          <w:jc w:val="center"/>
        </w:trPr>
        <w:tc>
          <w:tcPr>
            <w:tcW w:w="2196"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0BA7B679">
            <w:pPr>
              <w:spacing w:before="40" w:after="40" w:line="252" w:lineRule="auto"/>
            </w:pPr>
            <w:r>
              <w:rPr>
                <w:b w:val="0"/>
                <w:sz w:val="21"/>
              </w:rPr>
              <w:t>AIAnalysis</w:t>
            </w:r>
          </w:p>
        </w:tc>
        <w:tc>
          <w:tcPr>
            <w:tcW w:w="4204"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36EC6B01">
            <w:pPr>
              <w:spacing w:before="40" w:after="40" w:line="252" w:lineRule="auto"/>
            </w:pPr>
            <w:r>
              <w:rPr>
                <w:b w:val="0"/>
                <w:sz w:val="21"/>
              </w:rPr>
              <w:t>AIAnalysis_ID → các thuộc tính còn lại.</w:t>
            </w:r>
          </w:p>
        </w:tc>
        <w:tc>
          <w:tcPr>
            <w:tcW w:w="3012"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4D5D5D10">
            <w:pPr>
              <w:spacing w:before="40" w:after="40" w:line="252" w:lineRule="auto"/>
            </w:pPr>
            <w:r>
              <w:rPr>
                <w:b w:val="0"/>
                <w:sz w:val="21"/>
              </w:rPr>
              <w:t>Một ảnh có nhiều kết quả; không coi cặp ảnh/loại phân tích là duy nhất.</w:t>
            </w:r>
          </w:p>
        </w:tc>
      </w:tr>
      <w:tr w14:paraId="6B74B9AB">
        <w:tblPrEx>
          <w:tblCellMar>
            <w:top w:w="0" w:type="dxa"/>
            <w:left w:w="108" w:type="dxa"/>
            <w:bottom w:w="0" w:type="dxa"/>
            <w:right w:w="108" w:type="dxa"/>
          </w:tblCellMar>
        </w:tblPrEx>
        <w:trPr>
          <w:cantSplit/>
          <w:jc w:val="center"/>
        </w:trPr>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528EAAB2">
            <w:pPr>
              <w:spacing w:before="40" w:after="40" w:line="252" w:lineRule="auto"/>
            </w:pPr>
            <w:r>
              <w:rPr>
                <w:b w:val="0"/>
                <w:sz w:val="21"/>
              </w:rPr>
              <w:t>Review</w:t>
            </w:r>
          </w:p>
        </w:tc>
        <w:tc>
          <w:tcPr>
            <w:tcW w:w="420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70950605">
            <w:pPr>
              <w:spacing w:before="40" w:after="40" w:line="252" w:lineRule="auto"/>
            </w:pPr>
            <w:r>
              <w:rPr>
                <w:b w:val="0"/>
                <w:sz w:val="21"/>
              </w:rPr>
              <w:t>Review_ID → các thuộc tính còn lại; Order_ID → Review_ID, Rating, Comment, Created_At.</w:t>
            </w:r>
          </w:p>
        </w:tc>
        <w:tc>
          <w:tcPr>
            <w:tcW w:w="301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129EFF97">
            <w:pPr>
              <w:spacing w:before="40" w:after="40" w:line="252" w:lineRule="auto"/>
            </w:pPr>
            <w:r>
              <w:rPr>
                <w:b w:val="0"/>
                <w:sz w:val="21"/>
              </w:rPr>
              <w:t>Hai khóa ứng viên khi Order_ID UNIQUE và NOT NULL.</w:t>
            </w:r>
          </w:p>
        </w:tc>
      </w:tr>
      <w:tr w14:paraId="3D5A8361">
        <w:tblPrEx>
          <w:tblCellMar>
            <w:top w:w="0" w:type="dxa"/>
            <w:left w:w="108" w:type="dxa"/>
            <w:bottom w:w="0" w:type="dxa"/>
            <w:right w:w="108" w:type="dxa"/>
          </w:tblCellMar>
        </w:tblPrEx>
        <w:trPr>
          <w:cantSplit/>
          <w:jc w:val="center"/>
        </w:trPr>
        <w:tc>
          <w:tcPr>
            <w:tcW w:w="2196"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449939B7">
            <w:pPr>
              <w:spacing w:before="40" w:after="40" w:line="252" w:lineRule="auto"/>
            </w:pPr>
            <w:r>
              <w:rPr>
                <w:b w:val="0"/>
                <w:sz w:val="21"/>
              </w:rPr>
              <w:t>Listing</w:t>
            </w:r>
          </w:p>
        </w:tc>
        <w:tc>
          <w:tcPr>
            <w:tcW w:w="4204"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2F125A01">
            <w:pPr>
              <w:spacing w:before="40" w:after="40" w:line="252" w:lineRule="auto"/>
            </w:pPr>
            <w:r>
              <w:rPr>
                <w:b w:val="0"/>
                <w:sz w:val="21"/>
              </w:rPr>
              <w:t>Listing_ID → các thuộc tính còn lại.</w:t>
            </w:r>
          </w:p>
        </w:tc>
        <w:tc>
          <w:tcPr>
            <w:tcW w:w="3012"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4691935D">
            <w:pPr>
              <w:spacing w:before="40" w:after="40" w:line="252" w:lineRule="auto"/>
            </w:pPr>
            <w:r>
              <w:rPr>
                <w:b w:val="0"/>
                <w:sz w:val="21"/>
              </w:rPr>
              <w:t>Không coi Title là khóa.</w:t>
            </w:r>
          </w:p>
        </w:tc>
      </w:tr>
      <w:tr w14:paraId="2604D8A0">
        <w:tblPrEx>
          <w:tblCellMar>
            <w:top w:w="0" w:type="dxa"/>
            <w:left w:w="108" w:type="dxa"/>
            <w:bottom w:w="0" w:type="dxa"/>
            <w:right w:w="108" w:type="dxa"/>
          </w:tblCellMar>
        </w:tblPrEx>
        <w:trPr>
          <w:cantSplit/>
          <w:jc w:val="center"/>
        </w:trPr>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5BAEB38A">
            <w:pPr>
              <w:spacing w:before="40" w:after="40" w:line="252" w:lineRule="auto"/>
            </w:pPr>
            <w:r>
              <w:rPr>
                <w:b w:val="0"/>
                <w:sz w:val="21"/>
              </w:rPr>
              <w:t>Article</w:t>
            </w:r>
          </w:p>
        </w:tc>
        <w:tc>
          <w:tcPr>
            <w:tcW w:w="420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04C54270">
            <w:pPr>
              <w:spacing w:before="40" w:after="40" w:line="252" w:lineRule="auto"/>
            </w:pPr>
            <w:r>
              <w:rPr>
                <w:b w:val="0"/>
                <w:sz w:val="21"/>
              </w:rPr>
              <w:t>Article_ID → các thuộc tính còn lại.</w:t>
            </w:r>
          </w:p>
        </w:tc>
        <w:tc>
          <w:tcPr>
            <w:tcW w:w="301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3F99966B">
            <w:pPr>
              <w:spacing w:before="40" w:after="40" w:line="252" w:lineRule="auto"/>
            </w:pPr>
            <w:r>
              <w:rPr>
                <w:b w:val="0"/>
                <w:sz w:val="21"/>
              </w:rPr>
              <w:t>Không coi Title là khóa.</w:t>
            </w:r>
          </w:p>
        </w:tc>
      </w:tr>
      <w:tr w14:paraId="03A952E5">
        <w:tblPrEx>
          <w:tblCellMar>
            <w:top w:w="0" w:type="dxa"/>
            <w:left w:w="108" w:type="dxa"/>
            <w:bottom w:w="0" w:type="dxa"/>
            <w:right w:w="108" w:type="dxa"/>
          </w:tblCellMar>
        </w:tblPrEx>
        <w:trPr>
          <w:cantSplit/>
          <w:jc w:val="center"/>
        </w:trPr>
        <w:tc>
          <w:tcPr>
            <w:tcW w:w="2196"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7D3E3569">
            <w:pPr>
              <w:spacing w:before="40" w:after="40" w:line="252" w:lineRule="auto"/>
            </w:pPr>
            <w:r>
              <w:rPr>
                <w:b w:val="0"/>
                <w:sz w:val="21"/>
              </w:rPr>
              <w:t>DeliveryRequest</w:t>
            </w:r>
          </w:p>
        </w:tc>
        <w:tc>
          <w:tcPr>
            <w:tcW w:w="4204"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3C73D534">
            <w:pPr>
              <w:spacing w:before="40" w:after="40" w:line="252" w:lineRule="auto"/>
            </w:pPr>
            <w:r>
              <w:rPr>
                <w:b w:val="0"/>
                <w:sz w:val="21"/>
              </w:rPr>
              <w:t>DeliveryRequest_ID → các thuộc tính còn lại.</w:t>
            </w:r>
          </w:p>
        </w:tc>
        <w:tc>
          <w:tcPr>
            <w:tcW w:w="3012"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4C2E346B">
            <w:pPr>
              <w:spacing w:before="40" w:after="40" w:line="252" w:lineRule="auto"/>
            </w:pPr>
            <w:r>
              <w:rPr>
                <w:b w:val="0"/>
                <w:sz w:val="21"/>
              </w:rPr>
              <w:t>Không có Order_ID → Requested_By_User_ID theo nghĩa người khởi tạo.</w:t>
            </w:r>
          </w:p>
        </w:tc>
      </w:tr>
    </w:tbl>
    <w:p w14:paraId="5DD9C74C">
      <w:pPr>
        <w:keepLines/>
        <w:spacing w:after="40"/>
      </w:pPr>
    </w:p>
    <w:p w14:paraId="338C9BD4">
      <w:pPr>
        <w:keepLines/>
      </w:pPr>
      <w:r>
        <w:t>Không giả định Camera_Model xác định Lens vì một máy có thể dùng nhiều ống kính; không giả định Film_Stock xác định Processing_Method nếu nhóm chưa có quy tắc đó. Việc thêm ID tự tăng không tự bảo đảm một quan hệ đạt 3NF.</w:t>
      </w:r>
    </w:p>
    <w:p w14:paraId="396C6945">
      <w:pPr>
        <w:pStyle w:val="2"/>
        <w:keepLines/>
      </w:pPr>
      <w:r>
        <w:t>4. Kiểm tra chuẩn hóa 1NF</w:t>
      </w:r>
    </w:p>
    <w:p w14:paraId="73D18BB8">
      <w:pPr>
        <w:keepLines/>
      </w:pPr>
      <w:r>
        <w:t>1NF yêu cầu mỗi thuộc tính lưu một giá trị thuộc miền xác định và không có nhóm lặp. Mô hình đã lưu mỗi dịch vụ của đơn vào OrderService, mỗi lần đổi trạng thái vào OrderStatusHistory, mỗi file vào DigitalAsset và mỗi kết quả phân tích vào AIAnalysis. Không dùng File_URL để ghép nhiều đường dẫn hoặc Note để ghép danh sách ID dịch vụ.</w:t>
      </w:r>
    </w:p>
    <w:p w14:paraId="40122EFD">
      <w:pPr>
        <w:keepLines/>
      </w:pPr>
      <w:r>
        <w:t>Địa chỉ, nội dung bài viết, Scanning_Specs hoặc Result có thể là một giá trị văn bản nếu nghiệp vụ xử lý chúng như văn bản. Nếu dùng một trường để chứa danh sách đối tượng cần định danh, ràng buộc và cập nhật riêng, cần rà soát lại cấu trúc. Không kết luận vi phạm 1NF chỉ vì một chuỗi chứa nhiều từ.</w:t>
      </w:r>
    </w:p>
    <w:p w14:paraId="5D81DA8A">
      <w:pPr>
        <w:pStyle w:val="3"/>
        <w:keepLines/>
      </w:pPr>
      <w:r>
        <w:t>4.1. Ví dụ xử lý nhóm lặp</w:t>
      </w:r>
    </w:p>
    <w:p w14:paraId="3AAED93E">
      <w:pPr>
        <w:keepLines/>
      </w:pPr>
      <w:r>
        <w:t>Ví dụ trước chuẩn hóa dưới đây là minh họa, không phải bảng còn tồn tại trong phần Người 3:</w:t>
      </w:r>
    </w:p>
    <w:p w14:paraId="342B3DAF">
      <w:pPr>
        <w:keepLines/>
        <w:spacing w:after="0" w:line="240" w:lineRule="auto"/>
        <w:ind w:left="170"/>
      </w:pPr>
      <w:r>
        <w:rPr>
          <w:rFonts w:ascii="Consolas" w:hAnsi="Consolas"/>
          <w:sz w:val="18"/>
        </w:rPr>
        <w:t>OrderRaw(Order_ID, User_ID, Lab_ID,</w:t>
      </w:r>
    </w:p>
    <w:p w14:paraId="5668905D">
      <w:pPr>
        <w:keepLines/>
        <w:spacing w:after="0" w:line="240" w:lineRule="auto"/>
        <w:ind w:left="170"/>
      </w:pPr>
      <w:r>
        <w:rPr>
          <w:rFonts w:ascii="Consolas" w:hAnsi="Consolas"/>
          <w:sz w:val="18"/>
        </w:rPr>
        <w:t xml:space="preserve">         Service_IDs, Quantities, Scan_URLs)</w:t>
      </w:r>
    </w:p>
    <w:p w14:paraId="7CEE550D">
      <w:pPr>
        <w:keepLines/>
        <w:spacing w:after="0" w:line="240" w:lineRule="auto"/>
        <w:ind w:left="170"/>
      </w:pPr>
      <w:r>
        <w:rPr>
          <w:rFonts w:ascii="Consolas" w:hAnsi="Consolas"/>
          <w:sz w:val="18"/>
        </w:rPr>
        <w:t>101 | 1 | 10 | "201,202" | "1,2" | "a.jpg,b.jpg"</w:t>
      </w:r>
    </w:p>
    <w:p w14:paraId="72F02155">
      <w:pPr>
        <w:keepLines/>
        <w:spacing w:after="40"/>
      </w:pPr>
    </w:p>
    <w:p w14:paraId="3998D68E">
      <w:pPr>
        <w:keepLines/>
      </w:pPr>
      <w:r>
        <w:t>Mô hình hiện tại biểu diễn thành:</w:t>
      </w:r>
    </w:p>
    <w:p w14:paraId="55B4B21F">
      <w:pPr>
        <w:keepLines/>
        <w:spacing w:after="0" w:line="240" w:lineRule="auto"/>
        <w:ind w:left="170"/>
      </w:pPr>
      <w:r>
        <w:rPr>
          <w:rFonts w:ascii="Consolas" w:hAnsi="Consolas"/>
          <w:sz w:val="18"/>
        </w:rPr>
        <w:t>Order:        (101, 1, 10, ...)</w:t>
      </w:r>
    </w:p>
    <w:p w14:paraId="52BDAC58">
      <w:pPr>
        <w:keepLines/>
        <w:spacing w:after="0" w:line="240" w:lineRule="auto"/>
        <w:ind w:left="170"/>
      </w:pPr>
      <w:r>
        <w:rPr>
          <w:rFonts w:ascii="Consolas" w:hAnsi="Consolas"/>
          <w:sz w:val="18"/>
        </w:rPr>
        <w:t>OrderService: (101, 201, 1, 50000)</w:t>
      </w:r>
    </w:p>
    <w:p w14:paraId="468B38B2">
      <w:pPr>
        <w:keepLines/>
        <w:spacing w:after="0" w:line="240" w:lineRule="auto"/>
        <w:ind w:left="170"/>
      </w:pPr>
      <w:r>
        <w:rPr>
          <w:rFonts w:ascii="Consolas" w:hAnsi="Consolas"/>
          <w:sz w:val="18"/>
        </w:rPr>
        <w:t xml:space="preserve">              (101, 202, 2, 30000)</w:t>
      </w:r>
    </w:p>
    <w:p w14:paraId="0DB84D7F">
      <w:pPr>
        <w:keepLines/>
        <w:spacing w:after="0" w:line="240" w:lineRule="auto"/>
        <w:ind w:left="170"/>
      </w:pPr>
      <w:r>
        <w:rPr>
          <w:rFonts w:ascii="Consolas" w:hAnsi="Consolas"/>
          <w:sz w:val="18"/>
        </w:rPr>
        <w:t>DigitalAsset: (301, 101, "a.jpg", ...)</w:t>
      </w:r>
    </w:p>
    <w:p w14:paraId="7B7296D3">
      <w:pPr>
        <w:keepLines/>
        <w:spacing w:after="0" w:line="240" w:lineRule="auto"/>
        <w:ind w:left="170"/>
      </w:pPr>
      <w:r>
        <w:rPr>
          <w:rFonts w:ascii="Consolas" w:hAnsi="Consolas"/>
          <w:sz w:val="18"/>
        </w:rPr>
        <w:t xml:space="preserve">              (302, 101, "b.jpg", ...)</w:t>
      </w:r>
    </w:p>
    <w:p w14:paraId="706B2A51">
      <w:pPr>
        <w:keepLines/>
        <w:spacing w:after="40"/>
      </w:pPr>
    </w:p>
    <w:p w14:paraId="1402F5DC">
      <w:pPr>
        <w:keepLines/>
      </w:pPr>
      <w:r>
        <w:t>Cả Service 201 và 202 trong ví dụ này thuộc Lab 10. Mỗi dòng có khóa và được kiểm tra FK riêng; không còn phụ thuộc cách tách chuỗi danh sách. Các bảng đạt 1NF dưới điều kiện dữ liệu được lưu nguyên tử như trên.</w:t>
      </w:r>
    </w:p>
    <w:p w14:paraId="5954996F">
      <w:pPr>
        <w:pStyle w:val="2"/>
        <w:keepLines/>
      </w:pPr>
      <w:r>
        <w:t>5. Kiểm tra chuẩn hóa 2NF</w:t>
      </w:r>
    </w:p>
    <w:p w14:paraId="14E36407">
      <w:pPr>
        <w:keepLines/>
      </w:pPr>
      <w:r>
        <w:t>2NF yêu cầu quan hệ ở 1NF và thuộc tính không nguyên tố phụ thuộc đầy đủ vào mọi khóa ứng viên. OrderService có khóa ghép (Order_ID, Service_ID). Quantity là số lượng của một dịch vụ trong một đơn cụ thể: một đơn có các dịch vụ với số lượng khác nhau, và một dịch vụ ở các đơn khác nhau cũng có số lượng khác nhau. Không có Order_ID → Quantity hoặc Service_ID → Quantity.</w:t>
      </w:r>
    </w:p>
    <w:p w14:paraId="1AC2F4FB">
      <w:pPr>
        <w:keepLines/>
      </w:pPr>
      <w:r>
        <w:t>Unit_Price là đơn giá tại thời điểm đặt theo Data Dictionary Người 3, có thể khác giá hiện hành do thay đổi bảng giá hoặc ưu đãi. Không áp dụng Service_ID → Unit_Price. Hai thuộc tính phụ thuộc toàn khóa ghép, nên OrderService đạt 2NF. Các bảng còn lại có khóa ứng viên đơn theo tập phụ thuộc đã xác định, không phát sinh phụ thuộc bộ phận trên khóa đó.</w:t>
      </w:r>
    </w:p>
    <w:p w14:paraId="036E7A39">
      <w:pPr>
        <w:pStyle w:val="3"/>
        <w:keepLines/>
      </w:pPr>
      <w:r>
        <w:t>5.1. Ví dụ loại bỏ phụ thuộc bộ phận</w:t>
      </w:r>
    </w:p>
    <w:p w14:paraId="40B5522C">
      <w:pPr>
        <w:keepLines/>
      </w:pPr>
      <w:r>
        <w:t>Nếu thêm Service_Name và giá hiện hành vào bảng dòng đơn, sẽ có:</w:t>
      </w:r>
    </w:p>
    <w:p w14:paraId="6FA63A60">
      <w:pPr>
        <w:keepLines/>
        <w:spacing w:after="0" w:line="240" w:lineRule="auto"/>
        <w:ind w:left="170"/>
      </w:pPr>
      <w:r>
        <w:rPr>
          <w:rFonts w:ascii="Consolas" w:hAnsi="Consolas"/>
          <w:sz w:val="18"/>
        </w:rPr>
        <w:t>OrderServiceRaw(Order_ID, Service_ID, Service_Name,</w:t>
      </w:r>
    </w:p>
    <w:p w14:paraId="4F663C2C">
      <w:pPr>
        <w:keepLines/>
        <w:spacing w:after="0" w:line="240" w:lineRule="auto"/>
        <w:ind w:left="170"/>
      </w:pPr>
      <w:r>
        <w:rPr>
          <w:rFonts w:ascii="Consolas" w:hAnsi="Consolas"/>
          <w:sz w:val="18"/>
        </w:rPr>
        <w:t xml:space="preserve">                Current_Service_Price, Quantity, Unit_Price)</w:t>
      </w:r>
    </w:p>
    <w:p w14:paraId="49303E70">
      <w:pPr>
        <w:keepLines/>
        <w:spacing w:after="40"/>
      </w:pPr>
    </w:p>
    <w:p w14:paraId="5766EB6A">
      <w:pPr>
        <w:keepLines/>
      </w:pPr>
      <w:r>
        <w:t>Service_ID xác định Service_Name và Current_Service_Price nhưng chỉ là một phần khóa ghép; thiết kế minh họa này vi phạm 2NF. Người 3 đã giữ tên và giá hiện hành ở Service, còn số lượng và giá giao dịch ở OrderService. Không chuyển Unit_Price lịch sử về Service vì sẽ mất giá đã chốt cho các đơn cũ.</w:t>
      </w:r>
    </w:p>
    <w:p w14:paraId="09638408">
      <w:pPr>
        <w:pStyle w:val="2"/>
        <w:keepLines/>
      </w:pPr>
      <w:r>
        <w:t>6. Kiểm tra chuẩn hóa 3NF và dư thừa</w:t>
      </w:r>
    </w:p>
    <w:p w14:paraId="0290572D">
      <w:pPr>
        <w:keepLines/>
      </w:pPr>
      <w:r>
        <w:t>3NF yêu cầu với mọi phụ thuộc không tầm thường X → A, X là siêu khóa hoặc A là thuộc tính nguyên tố. Theo các phụ thuộc đã nêu, các thuộc tính mô tả mỗi đối tượng được giữ tại quan hệ tương ứng, không sao chép theo các FK.</w:t>
      </w:r>
    </w:p>
    <w:p w14:paraId="62903E92">
      <w:pPr>
        <w:pStyle w:val="3"/>
        <w:keepLines/>
      </w:pPr>
      <w:r>
        <w:t>6.1. Vai trò và chủ sở hữu FilmLab</w:t>
      </w:r>
    </w:p>
    <w:p w14:paraId="09F10BDC">
      <w:pPr>
        <w:keepLines/>
      </w:pPr>
      <w:r>
        <w:t>Trong UserRaw minh họa có Role_Name và Role_Description sẽ xuất hiện User_ID → Role_ID → Role_Name, Role_Description. Role_ID không là siêu khóa của UserRaw vì nhiều User có cùng vai trò. Tách Role và giữ Role_ID trong User loại bỏ phụ thuộc bắc cầu này; mô hình hiện tại đã thực hiện đúng.</w:t>
      </w:r>
    </w:p>
    <w:p w14:paraId="3CEECF24">
      <w:pPr>
        <w:keepLines/>
      </w:pPr>
      <w:r>
        <w:t>FilmLab chỉ giữ Owner_User_ID, không lặp họ tên, email tài khoản hoặc hash mật khẩu của chủ. Phone và Email của FilmLab là liên hệ của cơ sở, có thể khác liên hệ cá nhân của chủ. Không suy ra Owner_User_ID → Phone, Email của FilmLab.</w:t>
      </w:r>
    </w:p>
    <w:p w14:paraId="725C387A">
      <w:pPr>
        <w:pStyle w:val="3"/>
        <w:keepLines/>
      </w:pPr>
      <w:r>
        <w:t>6.2. Giá lịch sử và thuộc tính tính toán</w:t>
      </w:r>
    </w:p>
    <w:p w14:paraId="23A9B12D">
      <w:pPr>
        <w:keepLines/>
      </w:pPr>
      <w:r>
        <w:t>OrderService không còn Amount. Thành tiền tính bằng Quantity nhân Unit_Price; tổng giá dịch vụ của đơn tính từ các dòng vì Order không có Total_Amount. Tổng này chưa bao gồm thuế, phí giao nhận hoặc khoản giảm giá ngoài dòng do các thành phần đó chưa được mô hình hóa.</w:t>
      </w:r>
    </w:p>
    <w:p w14:paraId="3104F54F">
      <w:pPr>
        <w:keepLines/>
      </w:pPr>
      <w:r>
        <w:t>Nếu giữ Amount chỉ là tích hai thuộc tính không khóa sẽ có (Quantity, Unit_Price) → Amount, trong khi vế trái thường không là siêu khóa. Thiết kế minh họa đó cần loại thuộc tính suy diễn để đạt 3NF theo phụ thuộc này. Trong mô hình mới Amount đã được bỏ, nên không ghi OrderService còn lỗi đó. Total_Amount lưu tại Order ở phiên bản khác là dư thừa tổng hợp giữa các bảng, không tự nó chứng minh Order vi phạm 3NF.</w:t>
      </w:r>
    </w:p>
    <w:p w14:paraId="449E9181">
      <w:pPr>
        <w:pStyle w:val="3"/>
        <w:keepLines/>
      </w:pPr>
      <w:r>
        <w:t>6.3. Nguồn trạng thái duy nhất và Review</w:t>
      </w:r>
    </w:p>
    <w:p w14:paraId="08BFB6B5">
      <w:pPr>
        <w:keepLines/>
      </w:pPr>
      <w:r>
        <w:t>Order không có Current_Status; tiến độ được lấy từ OrderStatusHistory mới nhất theo Updated_At. Khi trùng thời điểm cần thứ tự xác định, chẳng hạn StatusHistory_ID làm thứ tự phá hòa trong giao dịch đã tuần tự hóa. Không giả định ID luôn phản ánh thời gian nghiệp vụ. Việc bỏ cột đệm giảm nguy cơ trạng thái trái nhau giữa các bảng; không tự gọi đây là phép tách 3NF.</w:t>
      </w:r>
    </w:p>
    <w:p w14:paraId="4A5BB743">
      <w:pPr>
        <w:keepLines/>
      </w:pPr>
      <w:r>
        <w:t>Review không có User_ID hay Lab_ID: tác giả và Lab được suy ra qua Order. UNIQUE và NOT NULL trên Order_ID vừa thực hiện tối đa một review mỗi đơn vừa tạo khóa ứng viên thứ hai. Khi truy vấn thuận tiện không được tự thêm lại các cột lặp đã bỏ.</w:t>
      </w:r>
    </w:p>
    <w:p w14:paraId="6D3F9207">
      <w:pPr>
        <w:pStyle w:val="3"/>
        <w:keepLines/>
      </w:pPr>
      <w:r>
        <w:t>6.4. Metadata và người tạo giao nhận</w:t>
      </w:r>
    </w:p>
    <w:p w14:paraId="09A7BFC8">
      <w:pPr>
        <w:keepLines/>
      </w:pPr>
      <w:r>
        <w:t>DigitalAssetMetadata có DigitalAsset_ID xác định sáu thông số kỹ thuật. Không có phụ thuộc giữa các thuộc tính không khóa được nhóm quy định, nên có cơ sở đạt 3NF. Việc tách metadata thành bảng 1:1 không tự chứng minh bảng gộp trước đó vi phạm 3NF: nếu tất cả thuộc tính chỉ phụ thuộc khóa ảnh, bảng gộp vẫn có thể đạt 3NF. Cấu trúc tách hiện tại là quyết định tổ chức dữ liệu của Người 2.</w:t>
      </w:r>
    </w:p>
    <w:p w14:paraId="0933E265">
      <w:pPr>
        <w:keepLines/>
      </w:pPr>
      <w:r>
        <w:t>AIAnalysis tham chiếu ảnh, không sao chép URL hay metadata vào mỗi kết quả; mỗi lần phân tích có ID riêng. DeliveryRequest.Requested_By_User_ID là người khởi tạo có thể khác khách theo quyền nghiệp vụ. Vì vậy không có Order_ID → Requested_By_User_ID và không kết luận trường này gây phụ thuộc bắc cầu. Nó cũng không là nhân viên giao hàng được phân công.</w:t>
      </w:r>
    </w:p>
    <w:p w14:paraId="05856469">
      <w:pPr>
        <w:pStyle w:val="3"/>
        <w:keepLines/>
      </w:pPr>
      <w:r>
        <w:t>6.5. Bảng kết quả chuẩn hóa</w:t>
      </w:r>
    </w:p>
    <w:tbl>
      <w:tblPr>
        <w:tblStyle w:val="12"/>
        <w:tblW w:w="0" w:type="auto"/>
        <w:jc w:val="center"/>
        <w:tblLayout w:type="fixed"/>
        <w:tblCellMar>
          <w:top w:w="0" w:type="dxa"/>
          <w:left w:w="108" w:type="dxa"/>
          <w:bottom w:w="0" w:type="dxa"/>
          <w:right w:w="108" w:type="dxa"/>
        </w:tblCellMar>
      </w:tblPr>
      <w:tblGrid>
        <w:gridCol w:w="2196"/>
        <w:gridCol w:w="627"/>
        <w:gridCol w:w="627"/>
        <w:gridCol w:w="627"/>
        <w:gridCol w:w="5333"/>
      </w:tblGrid>
      <w:tr w14:paraId="18FB3561">
        <w:tblPrEx>
          <w:tblCellMar>
            <w:top w:w="0" w:type="dxa"/>
            <w:left w:w="108" w:type="dxa"/>
            <w:bottom w:w="0" w:type="dxa"/>
            <w:right w:w="108" w:type="dxa"/>
          </w:tblCellMar>
        </w:tblPrEx>
        <w:trPr>
          <w:cantSplit/>
          <w:tblHeader/>
          <w:jc w:val="center"/>
        </w:trPr>
        <w:tc>
          <w:tcPr>
            <w:tcW w:w="2196" w:type="dxa"/>
            <w:tcBorders>
              <w:top w:val="single" w:color="D9D9D9" w:sz="4" w:space="0"/>
              <w:left w:val="single" w:color="D9D9D9" w:sz="4" w:space="0"/>
              <w:bottom w:val="single" w:color="D9D9D9" w:sz="4" w:space="0"/>
              <w:right w:val="single" w:color="D9D9D9" w:sz="4" w:space="0"/>
            </w:tcBorders>
            <w:shd w:val="clear" w:color="auto" w:fill="D9E2F3"/>
            <w:tcMar>
              <w:top w:w="90" w:type="dxa"/>
              <w:left w:w="90" w:type="dxa"/>
              <w:bottom w:w="90" w:type="dxa"/>
              <w:right w:w="90" w:type="dxa"/>
            </w:tcMar>
            <w:vAlign w:val="center"/>
          </w:tcPr>
          <w:p w14:paraId="361E58B9">
            <w:pPr>
              <w:spacing w:before="40" w:after="40" w:line="252" w:lineRule="auto"/>
            </w:pPr>
            <w:r>
              <w:rPr>
                <w:b/>
                <w:sz w:val="21"/>
              </w:rPr>
              <w:t>Bảng</w:t>
            </w:r>
          </w:p>
        </w:tc>
        <w:tc>
          <w:tcPr>
            <w:tcW w:w="627" w:type="dxa"/>
            <w:tcBorders>
              <w:top w:val="single" w:color="D9D9D9" w:sz="4" w:space="0"/>
              <w:left w:val="single" w:color="D9D9D9" w:sz="4" w:space="0"/>
              <w:bottom w:val="single" w:color="D9D9D9" w:sz="4" w:space="0"/>
              <w:right w:val="single" w:color="D9D9D9" w:sz="4" w:space="0"/>
            </w:tcBorders>
            <w:shd w:val="clear" w:color="auto" w:fill="D9E2F3"/>
            <w:tcMar>
              <w:top w:w="90" w:type="dxa"/>
              <w:left w:w="90" w:type="dxa"/>
              <w:bottom w:w="90" w:type="dxa"/>
              <w:right w:w="90" w:type="dxa"/>
            </w:tcMar>
            <w:vAlign w:val="center"/>
          </w:tcPr>
          <w:p w14:paraId="3E243AE7">
            <w:pPr>
              <w:spacing w:before="40" w:after="40" w:line="252" w:lineRule="auto"/>
              <w:jc w:val="center"/>
            </w:pPr>
            <w:r>
              <w:rPr>
                <w:b/>
                <w:sz w:val="21"/>
              </w:rPr>
              <w:t>1NF</w:t>
            </w:r>
          </w:p>
        </w:tc>
        <w:tc>
          <w:tcPr>
            <w:tcW w:w="627" w:type="dxa"/>
            <w:tcBorders>
              <w:top w:val="single" w:color="D9D9D9" w:sz="4" w:space="0"/>
              <w:left w:val="single" w:color="D9D9D9" w:sz="4" w:space="0"/>
              <w:bottom w:val="single" w:color="D9D9D9" w:sz="4" w:space="0"/>
              <w:right w:val="single" w:color="D9D9D9" w:sz="4" w:space="0"/>
            </w:tcBorders>
            <w:shd w:val="clear" w:color="auto" w:fill="D9E2F3"/>
            <w:tcMar>
              <w:top w:w="90" w:type="dxa"/>
              <w:left w:w="90" w:type="dxa"/>
              <w:bottom w:w="90" w:type="dxa"/>
              <w:right w:w="90" w:type="dxa"/>
            </w:tcMar>
            <w:vAlign w:val="center"/>
          </w:tcPr>
          <w:p w14:paraId="4911B5DF">
            <w:pPr>
              <w:spacing w:before="40" w:after="40" w:line="252" w:lineRule="auto"/>
              <w:jc w:val="center"/>
            </w:pPr>
            <w:r>
              <w:rPr>
                <w:b/>
                <w:sz w:val="21"/>
              </w:rPr>
              <w:t>2NF</w:t>
            </w:r>
          </w:p>
        </w:tc>
        <w:tc>
          <w:tcPr>
            <w:tcW w:w="627" w:type="dxa"/>
            <w:tcBorders>
              <w:top w:val="single" w:color="D9D9D9" w:sz="4" w:space="0"/>
              <w:left w:val="single" w:color="D9D9D9" w:sz="4" w:space="0"/>
              <w:bottom w:val="single" w:color="D9D9D9" w:sz="4" w:space="0"/>
              <w:right w:val="single" w:color="D9D9D9" w:sz="4" w:space="0"/>
            </w:tcBorders>
            <w:shd w:val="clear" w:color="auto" w:fill="D9E2F3"/>
            <w:tcMar>
              <w:top w:w="90" w:type="dxa"/>
              <w:left w:w="90" w:type="dxa"/>
              <w:bottom w:w="90" w:type="dxa"/>
              <w:right w:w="90" w:type="dxa"/>
            </w:tcMar>
            <w:vAlign w:val="center"/>
          </w:tcPr>
          <w:p w14:paraId="43A51C74">
            <w:pPr>
              <w:spacing w:before="40" w:after="40" w:line="252" w:lineRule="auto"/>
              <w:jc w:val="center"/>
            </w:pPr>
            <w:r>
              <w:rPr>
                <w:b/>
                <w:sz w:val="21"/>
              </w:rPr>
              <w:t>3NF</w:t>
            </w:r>
          </w:p>
        </w:tc>
        <w:tc>
          <w:tcPr>
            <w:tcW w:w="5333" w:type="dxa"/>
            <w:tcBorders>
              <w:top w:val="single" w:color="D9D9D9" w:sz="4" w:space="0"/>
              <w:left w:val="single" w:color="D9D9D9" w:sz="4" w:space="0"/>
              <w:bottom w:val="single" w:color="D9D9D9" w:sz="4" w:space="0"/>
              <w:right w:val="single" w:color="D9D9D9" w:sz="4" w:space="0"/>
            </w:tcBorders>
            <w:shd w:val="clear" w:color="auto" w:fill="D9E2F3"/>
            <w:tcMar>
              <w:top w:w="90" w:type="dxa"/>
              <w:left w:w="90" w:type="dxa"/>
              <w:bottom w:w="90" w:type="dxa"/>
              <w:right w:w="90" w:type="dxa"/>
            </w:tcMar>
            <w:vAlign w:val="center"/>
          </w:tcPr>
          <w:p w14:paraId="63B782AB">
            <w:pPr>
              <w:spacing w:before="40" w:after="40" w:line="252" w:lineRule="auto"/>
            </w:pPr>
            <w:r>
              <w:rPr>
                <w:b/>
                <w:sz w:val="21"/>
              </w:rPr>
              <w:t>Lập luận chính</w:t>
            </w:r>
          </w:p>
        </w:tc>
      </w:tr>
      <w:tr w14:paraId="555BA9D6">
        <w:tblPrEx>
          <w:tblCellMar>
            <w:top w:w="0" w:type="dxa"/>
            <w:left w:w="108" w:type="dxa"/>
            <w:bottom w:w="0" w:type="dxa"/>
            <w:right w:w="108" w:type="dxa"/>
          </w:tblCellMar>
        </w:tblPrEx>
        <w:trPr>
          <w:cantSplit/>
          <w:jc w:val="center"/>
        </w:trPr>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22E10416">
            <w:pPr>
              <w:spacing w:before="40" w:after="40" w:line="252" w:lineRule="auto"/>
            </w:pPr>
            <w:r>
              <w:rPr>
                <w:b w:val="0"/>
                <w:sz w:val="21"/>
              </w:rPr>
              <w:t>Role</w:t>
            </w:r>
          </w:p>
        </w:tc>
        <w:tc>
          <w:tcPr>
            <w:tcW w:w="62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75E2D959">
            <w:pPr>
              <w:spacing w:before="40" w:after="40" w:line="252" w:lineRule="auto"/>
              <w:jc w:val="center"/>
            </w:pPr>
            <w:r>
              <w:rPr>
                <w:b w:val="0"/>
                <w:sz w:val="21"/>
              </w:rPr>
              <w:t>Đạt</w:t>
            </w:r>
          </w:p>
        </w:tc>
        <w:tc>
          <w:tcPr>
            <w:tcW w:w="62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53B4EE0E">
            <w:pPr>
              <w:spacing w:before="40" w:after="40" w:line="252" w:lineRule="auto"/>
              <w:jc w:val="center"/>
            </w:pPr>
            <w:r>
              <w:rPr>
                <w:b w:val="0"/>
                <w:sz w:val="21"/>
              </w:rPr>
              <w:t>Đạt</w:t>
            </w:r>
          </w:p>
        </w:tc>
        <w:tc>
          <w:tcPr>
            <w:tcW w:w="62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203CC873">
            <w:pPr>
              <w:spacing w:before="40" w:after="40" w:line="252" w:lineRule="auto"/>
              <w:jc w:val="center"/>
            </w:pPr>
            <w:r>
              <w:rPr>
                <w:b w:val="0"/>
                <w:sz w:val="21"/>
              </w:rPr>
              <w:t>Đạt</w:t>
            </w:r>
          </w:p>
        </w:tc>
        <w:tc>
          <w:tcPr>
            <w:tcW w:w="5333"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4928D187">
            <w:pPr>
              <w:spacing w:before="40" w:after="40" w:line="252" w:lineRule="auto"/>
            </w:pPr>
            <w:r>
              <w:rPr>
                <w:b w:val="0"/>
                <w:sz w:val="21"/>
              </w:rPr>
              <w:t>Khóa vai trò xác định tên và mô tả.</w:t>
            </w:r>
          </w:p>
        </w:tc>
      </w:tr>
      <w:tr w14:paraId="05659ABD">
        <w:tblPrEx>
          <w:tblCellMar>
            <w:top w:w="0" w:type="dxa"/>
            <w:left w:w="108" w:type="dxa"/>
            <w:bottom w:w="0" w:type="dxa"/>
            <w:right w:w="108" w:type="dxa"/>
          </w:tblCellMar>
        </w:tblPrEx>
        <w:trPr>
          <w:cantSplit/>
          <w:jc w:val="center"/>
        </w:trPr>
        <w:tc>
          <w:tcPr>
            <w:tcW w:w="2196"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1CB1F60A">
            <w:pPr>
              <w:spacing w:before="40" w:after="40" w:line="252" w:lineRule="auto"/>
            </w:pPr>
            <w:r>
              <w:rPr>
                <w:b w:val="0"/>
                <w:sz w:val="21"/>
              </w:rPr>
              <w:t>User</w:t>
            </w:r>
          </w:p>
        </w:tc>
        <w:tc>
          <w:tcPr>
            <w:tcW w:w="627"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1D1260E5">
            <w:pPr>
              <w:spacing w:before="40" w:after="40" w:line="252" w:lineRule="auto"/>
              <w:jc w:val="center"/>
            </w:pPr>
            <w:r>
              <w:rPr>
                <w:b w:val="0"/>
                <w:sz w:val="21"/>
              </w:rPr>
              <w:t>Đạt</w:t>
            </w:r>
          </w:p>
        </w:tc>
        <w:tc>
          <w:tcPr>
            <w:tcW w:w="627"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194EE167">
            <w:pPr>
              <w:spacing w:before="40" w:after="40" w:line="252" w:lineRule="auto"/>
              <w:jc w:val="center"/>
            </w:pPr>
            <w:r>
              <w:rPr>
                <w:b w:val="0"/>
                <w:sz w:val="21"/>
              </w:rPr>
              <w:t>Đạt</w:t>
            </w:r>
          </w:p>
        </w:tc>
        <w:tc>
          <w:tcPr>
            <w:tcW w:w="627"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4025F962">
            <w:pPr>
              <w:spacing w:before="40" w:after="40" w:line="252" w:lineRule="auto"/>
              <w:jc w:val="center"/>
            </w:pPr>
            <w:r>
              <w:rPr>
                <w:b w:val="0"/>
                <w:sz w:val="21"/>
              </w:rPr>
              <w:t>Đạt</w:t>
            </w:r>
          </w:p>
        </w:tc>
        <w:tc>
          <w:tcPr>
            <w:tcW w:w="5333"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5050B043">
            <w:pPr>
              <w:spacing w:before="40" w:after="40" w:line="252" w:lineRule="auto"/>
            </w:pPr>
            <w:r>
              <w:rPr>
                <w:b w:val="0"/>
                <w:sz w:val="21"/>
              </w:rPr>
              <w:t>Chỉ giữ FK vai trò; không lặp mô tả Role.</w:t>
            </w:r>
          </w:p>
        </w:tc>
      </w:tr>
      <w:tr w14:paraId="376CA28F">
        <w:tblPrEx>
          <w:tblCellMar>
            <w:top w:w="0" w:type="dxa"/>
            <w:left w:w="108" w:type="dxa"/>
            <w:bottom w:w="0" w:type="dxa"/>
            <w:right w:w="108" w:type="dxa"/>
          </w:tblCellMar>
        </w:tblPrEx>
        <w:trPr>
          <w:cantSplit/>
          <w:jc w:val="center"/>
        </w:trPr>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5DC603AD">
            <w:pPr>
              <w:spacing w:before="40" w:after="40" w:line="252" w:lineRule="auto"/>
            </w:pPr>
            <w:r>
              <w:rPr>
                <w:b w:val="0"/>
                <w:sz w:val="21"/>
              </w:rPr>
              <w:t>FilmLab</w:t>
            </w:r>
          </w:p>
        </w:tc>
        <w:tc>
          <w:tcPr>
            <w:tcW w:w="62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5D78BF1A">
            <w:pPr>
              <w:spacing w:before="40" w:after="40" w:line="252" w:lineRule="auto"/>
              <w:jc w:val="center"/>
            </w:pPr>
            <w:r>
              <w:rPr>
                <w:b w:val="0"/>
                <w:sz w:val="21"/>
              </w:rPr>
              <w:t>Đạt</w:t>
            </w:r>
          </w:p>
        </w:tc>
        <w:tc>
          <w:tcPr>
            <w:tcW w:w="62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2CC4B042">
            <w:pPr>
              <w:spacing w:before="40" w:after="40" w:line="252" w:lineRule="auto"/>
              <w:jc w:val="center"/>
            </w:pPr>
            <w:r>
              <w:rPr>
                <w:b w:val="0"/>
                <w:sz w:val="21"/>
              </w:rPr>
              <w:t>Đạt</w:t>
            </w:r>
          </w:p>
        </w:tc>
        <w:tc>
          <w:tcPr>
            <w:tcW w:w="62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3C494E76">
            <w:pPr>
              <w:spacing w:before="40" w:after="40" w:line="252" w:lineRule="auto"/>
              <w:jc w:val="center"/>
            </w:pPr>
            <w:r>
              <w:rPr>
                <w:b w:val="0"/>
                <w:sz w:val="21"/>
              </w:rPr>
              <w:t>Đạt</w:t>
            </w:r>
          </w:p>
        </w:tc>
        <w:tc>
          <w:tcPr>
            <w:tcW w:w="5333"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631B56F3">
            <w:pPr>
              <w:spacing w:before="40" w:after="40" w:line="252" w:lineRule="auto"/>
            </w:pPr>
            <w:r>
              <w:rPr>
                <w:b w:val="0"/>
                <w:sz w:val="21"/>
              </w:rPr>
              <w:t>Khóa Lab xác định liên hệ cơ sở; không sao chép tài khoản chủ.</w:t>
            </w:r>
          </w:p>
        </w:tc>
      </w:tr>
      <w:tr w14:paraId="0CE26475">
        <w:tblPrEx>
          <w:tblCellMar>
            <w:top w:w="0" w:type="dxa"/>
            <w:left w:w="108" w:type="dxa"/>
            <w:bottom w:w="0" w:type="dxa"/>
            <w:right w:w="108" w:type="dxa"/>
          </w:tblCellMar>
        </w:tblPrEx>
        <w:trPr>
          <w:cantSplit/>
          <w:jc w:val="center"/>
        </w:trPr>
        <w:tc>
          <w:tcPr>
            <w:tcW w:w="2196"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7F5088FB">
            <w:pPr>
              <w:spacing w:before="40" w:after="40" w:line="252" w:lineRule="auto"/>
            </w:pPr>
            <w:r>
              <w:rPr>
                <w:b w:val="0"/>
                <w:sz w:val="21"/>
              </w:rPr>
              <w:t>Service</w:t>
            </w:r>
          </w:p>
        </w:tc>
        <w:tc>
          <w:tcPr>
            <w:tcW w:w="627"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426E4833">
            <w:pPr>
              <w:spacing w:before="40" w:after="40" w:line="252" w:lineRule="auto"/>
              <w:jc w:val="center"/>
            </w:pPr>
            <w:r>
              <w:rPr>
                <w:b w:val="0"/>
                <w:sz w:val="21"/>
              </w:rPr>
              <w:t>Đạt</w:t>
            </w:r>
          </w:p>
        </w:tc>
        <w:tc>
          <w:tcPr>
            <w:tcW w:w="627"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00FFA796">
            <w:pPr>
              <w:spacing w:before="40" w:after="40" w:line="252" w:lineRule="auto"/>
              <w:jc w:val="center"/>
            </w:pPr>
            <w:r>
              <w:rPr>
                <w:b w:val="0"/>
                <w:sz w:val="21"/>
              </w:rPr>
              <w:t>Đạt</w:t>
            </w:r>
          </w:p>
        </w:tc>
        <w:tc>
          <w:tcPr>
            <w:tcW w:w="627"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145BF011">
            <w:pPr>
              <w:spacing w:before="40" w:after="40" w:line="252" w:lineRule="auto"/>
              <w:jc w:val="center"/>
            </w:pPr>
            <w:r>
              <w:rPr>
                <w:b w:val="0"/>
                <w:sz w:val="21"/>
              </w:rPr>
              <w:t>Đạt</w:t>
            </w:r>
          </w:p>
        </w:tc>
        <w:tc>
          <w:tcPr>
            <w:tcW w:w="5333"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1F21CB05">
            <w:pPr>
              <w:spacing w:before="40" w:after="40" w:line="252" w:lineRule="auto"/>
            </w:pPr>
            <w:r>
              <w:rPr>
                <w:b w:val="0"/>
                <w:sz w:val="21"/>
              </w:rPr>
              <w:t>Không lặp tên, địa chỉ hoặc thông tin chủ Lab.</w:t>
            </w:r>
          </w:p>
        </w:tc>
      </w:tr>
      <w:tr w14:paraId="694DB4DA">
        <w:tblPrEx>
          <w:tblCellMar>
            <w:top w:w="0" w:type="dxa"/>
            <w:left w:w="108" w:type="dxa"/>
            <w:bottom w:w="0" w:type="dxa"/>
            <w:right w:w="108" w:type="dxa"/>
          </w:tblCellMar>
        </w:tblPrEx>
        <w:trPr>
          <w:cantSplit/>
          <w:jc w:val="center"/>
        </w:trPr>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56ADA3D3">
            <w:pPr>
              <w:spacing w:before="40" w:after="40" w:line="252" w:lineRule="auto"/>
            </w:pPr>
            <w:r>
              <w:rPr>
                <w:b w:val="0"/>
                <w:sz w:val="21"/>
              </w:rPr>
              <w:t>Order</w:t>
            </w:r>
          </w:p>
        </w:tc>
        <w:tc>
          <w:tcPr>
            <w:tcW w:w="62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65C9FCF7">
            <w:pPr>
              <w:spacing w:before="40" w:after="40" w:line="252" w:lineRule="auto"/>
              <w:jc w:val="center"/>
            </w:pPr>
            <w:r>
              <w:rPr>
                <w:b w:val="0"/>
                <w:sz w:val="21"/>
              </w:rPr>
              <w:t>Đạt</w:t>
            </w:r>
          </w:p>
        </w:tc>
        <w:tc>
          <w:tcPr>
            <w:tcW w:w="62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1D8DF945">
            <w:pPr>
              <w:spacing w:before="40" w:after="40" w:line="252" w:lineRule="auto"/>
              <w:jc w:val="center"/>
            </w:pPr>
            <w:r>
              <w:rPr>
                <w:b w:val="0"/>
                <w:sz w:val="21"/>
              </w:rPr>
              <w:t>Đạt</w:t>
            </w:r>
          </w:p>
        </w:tc>
        <w:tc>
          <w:tcPr>
            <w:tcW w:w="62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4FC4AB2B">
            <w:pPr>
              <w:spacing w:before="40" w:after="40" w:line="252" w:lineRule="auto"/>
              <w:jc w:val="center"/>
            </w:pPr>
            <w:r>
              <w:rPr>
                <w:b w:val="0"/>
                <w:sz w:val="21"/>
              </w:rPr>
              <w:t>Đạt</w:t>
            </w:r>
          </w:p>
        </w:tc>
        <w:tc>
          <w:tcPr>
            <w:tcW w:w="5333"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547F0129">
            <w:pPr>
              <w:spacing w:before="40" w:after="40" w:line="252" w:lineRule="auto"/>
            </w:pPr>
            <w:r>
              <w:rPr>
                <w:b w:val="0"/>
                <w:sz w:val="21"/>
              </w:rPr>
              <w:t>Không có trạng thái đệm và tổng tiền; giữ khách, Lab, ngày đặt.</w:t>
            </w:r>
          </w:p>
        </w:tc>
      </w:tr>
      <w:tr w14:paraId="71A6505E">
        <w:tblPrEx>
          <w:tblCellMar>
            <w:top w:w="0" w:type="dxa"/>
            <w:left w:w="108" w:type="dxa"/>
            <w:bottom w:w="0" w:type="dxa"/>
            <w:right w:w="108" w:type="dxa"/>
          </w:tblCellMar>
        </w:tblPrEx>
        <w:trPr>
          <w:cantSplit/>
          <w:jc w:val="center"/>
        </w:trPr>
        <w:tc>
          <w:tcPr>
            <w:tcW w:w="2196"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631D99C0">
            <w:pPr>
              <w:spacing w:before="40" w:after="40" w:line="252" w:lineRule="auto"/>
            </w:pPr>
            <w:r>
              <w:rPr>
                <w:b w:val="0"/>
                <w:sz w:val="21"/>
              </w:rPr>
              <w:t>OrderService</w:t>
            </w:r>
          </w:p>
        </w:tc>
        <w:tc>
          <w:tcPr>
            <w:tcW w:w="627"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77BDD8BD">
            <w:pPr>
              <w:spacing w:before="40" w:after="40" w:line="252" w:lineRule="auto"/>
              <w:jc w:val="center"/>
            </w:pPr>
            <w:r>
              <w:rPr>
                <w:b w:val="0"/>
                <w:sz w:val="21"/>
              </w:rPr>
              <w:t>Đạt</w:t>
            </w:r>
          </w:p>
        </w:tc>
        <w:tc>
          <w:tcPr>
            <w:tcW w:w="627"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335C1E23">
            <w:pPr>
              <w:spacing w:before="40" w:after="40" w:line="252" w:lineRule="auto"/>
              <w:jc w:val="center"/>
            </w:pPr>
            <w:r>
              <w:rPr>
                <w:b w:val="0"/>
                <w:sz w:val="21"/>
              </w:rPr>
              <w:t>Đạt</w:t>
            </w:r>
          </w:p>
        </w:tc>
        <w:tc>
          <w:tcPr>
            <w:tcW w:w="627"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4D7BD0E5">
            <w:pPr>
              <w:spacing w:before="40" w:after="40" w:line="252" w:lineRule="auto"/>
              <w:jc w:val="center"/>
            </w:pPr>
            <w:r>
              <w:rPr>
                <w:b w:val="0"/>
                <w:sz w:val="21"/>
              </w:rPr>
              <w:t>Đạt</w:t>
            </w:r>
          </w:p>
        </w:tc>
        <w:tc>
          <w:tcPr>
            <w:tcW w:w="5333"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154C5A32">
            <w:pPr>
              <w:spacing w:before="40" w:after="40" w:line="252" w:lineRule="auto"/>
            </w:pPr>
            <w:r>
              <w:rPr>
                <w:b w:val="0"/>
                <w:sz w:val="21"/>
              </w:rPr>
              <w:t>Số lượng và giá giao dịch phụ thuộc toàn khóa ghép; không có Amount.</w:t>
            </w:r>
          </w:p>
        </w:tc>
      </w:tr>
      <w:tr w14:paraId="7DD06B46">
        <w:tblPrEx>
          <w:tblCellMar>
            <w:top w:w="0" w:type="dxa"/>
            <w:left w:w="108" w:type="dxa"/>
            <w:bottom w:w="0" w:type="dxa"/>
            <w:right w:w="108" w:type="dxa"/>
          </w:tblCellMar>
        </w:tblPrEx>
        <w:trPr>
          <w:cantSplit/>
          <w:jc w:val="center"/>
        </w:trPr>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3796808D">
            <w:pPr>
              <w:spacing w:before="40" w:after="40" w:line="252" w:lineRule="auto"/>
            </w:pPr>
            <w:r>
              <w:rPr>
                <w:b w:val="0"/>
                <w:sz w:val="21"/>
              </w:rPr>
              <w:t>OrderStatusHistory</w:t>
            </w:r>
          </w:p>
        </w:tc>
        <w:tc>
          <w:tcPr>
            <w:tcW w:w="62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584122B1">
            <w:pPr>
              <w:spacing w:before="40" w:after="40" w:line="252" w:lineRule="auto"/>
              <w:jc w:val="center"/>
            </w:pPr>
            <w:r>
              <w:rPr>
                <w:b w:val="0"/>
                <w:sz w:val="21"/>
              </w:rPr>
              <w:t>Đạt</w:t>
            </w:r>
          </w:p>
        </w:tc>
        <w:tc>
          <w:tcPr>
            <w:tcW w:w="62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27BFFE6F">
            <w:pPr>
              <w:spacing w:before="40" w:after="40" w:line="252" w:lineRule="auto"/>
              <w:jc w:val="center"/>
            </w:pPr>
            <w:r>
              <w:rPr>
                <w:b w:val="0"/>
                <w:sz w:val="21"/>
              </w:rPr>
              <w:t>Đạt</w:t>
            </w:r>
          </w:p>
        </w:tc>
        <w:tc>
          <w:tcPr>
            <w:tcW w:w="62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561CFF39">
            <w:pPr>
              <w:spacing w:before="40" w:after="40" w:line="252" w:lineRule="auto"/>
              <w:jc w:val="center"/>
            </w:pPr>
            <w:r>
              <w:rPr>
                <w:b w:val="0"/>
                <w:sz w:val="21"/>
              </w:rPr>
              <w:t>Đạt</w:t>
            </w:r>
          </w:p>
        </w:tc>
        <w:tc>
          <w:tcPr>
            <w:tcW w:w="5333"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1BDE5A48">
            <w:pPr>
              <w:spacing w:before="40" w:after="40" w:line="252" w:lineRule="auto"/>
            </w:pPr>
            <w:r>
              <w:rPr>
                <w:b w:val="0"/>
                <w:sz w:val="21"/>
              </w:rPr>
              <w:t>Một lần chuyển mỗi bộ, khóa lịch sử xác định trạng thái và thời điểm.</w:t>
            </w:r>
          </w:p>
        </w:tc>
      </w:tr>
      <w:tr w14:paraId="525836BE">
        <w:tblPrEx>
          <w:tblCellMar>
            <w:top w:w="0" w:type="dxa"/>
            <w:left w:w="108" w:type="dxa"/>
            <w:bottom w:w="0" w:type="dxa"/>
            <w:right w:w="108" w:type="dxa"/>
          </w:tblCellMar>
        </w:tblPrEx>
        <w:trPr>
          <w:cantSplit/>
          <w:jc w:val="center"/>
        </w:trPr>
        <w:tc>
          <w:tcPr>
            <w:tcW w:w="2196"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2387DACA">
            <w:pPr>
              <w:spacing w:before="40" w:after="40" w:line="252" w:lineRule="auto"/>
            </w:pPr>
            <w:r>
              <w:rPr>
                <w:b w:val="0"/>
                <w:sz w:val="21"/>
              </w:rPr>
              <w:t>DigitalAsset</w:t>
            </w:r>
          </w:p>
        </w:tc>
        <w:tc>
          <w:tcPr>
            <w:tcW w:w="627"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71A6AA32">
            <w:pPr>
              <w:spacing w:before="40" w:after="40" w:line="252" w:lineRule="auto"/>
              <w:jc w:val="center"/>
            </w:pPr>
            <w:r>
              <w:rPr>
                <w:b w:val="0"/>
                <w:sz w:val="21"/>
              </w:rPr>
              <w:t>Đạt</w:t>
            </w:r>
          </w:p>
        </w:tc>
        <w:tc>
          <w:tcPr>
            <w:tcW w:w="627"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2790055B">
            <w:pPr>
              <w:spacing w:before="40" w:after="40" w:line="252" w:lineRule="auto"/>
              <w:jc w:val="center"/>
            </w:pPr>
            <w:r>
              <w:rPr>
                <w:b w:val="0"/>
                <w:sz w:val="21"/>
              </w:rPr>
              <w:t>Đạt</w:t>
            </w:r>
          </w:p>
        </w:tc>
        <w:tc>
          <w:tcPr>
            <w:tcW w:w="627"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08788507">
            <w:pPr>
              <w:spacing w:before="40" w:after="40" w:line="252" w:lineRule="auto"/>
              <w:jc w:val="center"/>
            </w:pPr>
            <w:r>
              <w:rPr>
                <w:b w:val="0"/>
                <w:sz w:val="21"/>
              </w:rPr>
              <w:t>Đạt</w:t>
            </w:r>
          </w:p>
        </w:tc>
        <w:tc>
          <w:tcPr>
            <w:tcW w:w="5333"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1ECA0B84">
            <w:pPr>
              <w:spacing w:before="40" w:after="40" w:line="252" w:lineRule="auto"/>
            </w:pPr>
            <w:r>
              <w:rPr>
                <w:b w:val="0"/>
                <w:sz w:val="21"/>
              </w:rPr>
              <w:t>Một file mỗi bộ; metadata ở bảng riêng.</w:t>
            </w:r>
          </w:p>
        </w:tc>
      </w:tr>
      <w:tr w14:paraId="0D5ED2E5">
        <w:tblPrEx>
          <w:tblCellMar>
            <w:top w:w="0" w:type="dxa"/>
            <w:left w:w="108" w:type="dxa"/>
            <w:bottom w:w="0" w:type="dxa"/>
            <w:right w:w="108" w:type="dxa"/>
          </w:tblCellMar>
        </w:tblPrEx>
        <w:trPr>
          <w:cantSplit/>
          <w:jc w:val="center"/>
        </w:trPr>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4D3659A0">
            <w:pPr>
              <w:spacing w:before="40" w:after="40" w:line="252" w:lineRule="auto"/>
            </w:pPr>
            <w:r>
              <w:rPr>
                <w:b w:val="0"/>
                <w:sz w:val="21"/>
              </w:rPr>
              <w:t>DigitalAssetMetadata</w:t>
            </w:r>
          </w:p>
        </w:tc>
        <w:tc>
          <w:tcPr>
            <w:tcW w:w="62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65E179C3">
            <w:pPr>
              <w:spacing w:before="40" w:after="40" w:line="252" w:lineRule="auto"/>
              <w:jc w:val="center"/>
            </w:pPr>
            <w:r>
              <w:rPr>
                <w:b w:val="0"/>
                <w:sz w:val="21"/>
              </w:rPr>
              <w:t>Đạt</w:t>
            </w:r>
          </w:p>
        </w:tc>
        <w:tc>
          <w:tcPr>
            <w:tcW w:w="62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46C58825">
            <w:pPr>
              <w:spacing w:before="40" w:after="40" w:line="252" w:lineRule="auto"/>
              <w:jc w:val="center"/>
            </w:pPr>
            <w:r>
              <w:rPr>
                <w:b w:val="0"/>
                <w:sz w:val="21"/>
              </w:rPr>
              <w:t>Đạt</w:t>
            </w:r>
          </w:p>
        </w:tc>
        <w:tc>
          <w:tcPr>
            <w:tcW w:w="62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03B9AFD1">
            <w:pPr>
              <w:spacing w:before="40" w:after="40" w:line="252" w:lineRule="auto"/>
              <w:jc w:val="center"/>
            </w:pPr>
            <w:r>
              <w:rPr>
                <w:b w:val="0"/>
                <w:sz w:val="21"/>
              </w:rPr>
              <w:t>Đạt</w:t>
            </w:r>
          </w:p>
        </w:tc>
        <w:tc>
          <w:tcPr>
            <w:tcW w:w="5333"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1D88E0F9">
            <w:pPr>
              <w:spacing w:before="40" w:after="40" w:line="252" w:lineRule="auto"/>
            </w:pPr>
            <w:r>
              <w:rPr>
                <w:b w:val="0"/>
                <w:sz w:val="21"/>
              </w:rPr>
              <w:t>Khóa ảnh xác định sáu nhóm thông số; chưa có phụ thuộc khác.</w:t>
            </w:r>
          </w:p>
        </w:tc>
      </w:tr>
      <w:tr w14:paraId="027EB66E">
        <w:tblPrEx>
          <w:tblCellMar>
            <w:top w:w="0" w:type="dxa"/>
            <w:left w:w="108" w:type="dxa"/>
            <w:bottom w:w="0" w:type="dxa"/>
            <w:right w:w="108" w:type="dxa"/>
          </w:tblCellMar>
        </w:tblPrEx>
        <w:trPr>
          <w:cantSplit/>
          <w:jc w:val="center"/>
        </w:trPr>
        <w:tc>
          <w:tcPr>
            <w:tcW w:w="2196"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30B9FF7C">
            <w:pPr>
              <w:spacing w:before="40" w:after="40" w:line="252" w:lineRule="auto"/>
            </w:pPr>
            <w:r>
              <w:rPr>
                <w:b w:val="0"/>
                <w:sz w:val="21"/>
              </w:rPr>
              <w:t>AIAnalysis</w:t>
            </w:r>
          </w:p>
        </w:tc>
        <w:tc>
          <w:tcPr>
            <w:tcW w:w="627"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76CB3EBD">
            <w:pPr>
              <w:spacing w:before="40" w:after="40" w:line="252" w:lineRule="auto"/>
              <w:jc w:val="center"/>
            </w:pPr>
            <w:r>
              <w:rPr>
                <w:b w:val="0"/>
                <w:sz w:val="21"/>
              </w:rPr>
              <w:t>Đạt</w:t>
            </w:r>
          </w:p>
        </w:tc>
        <w:tc>
          <w:tcPr>
            <w:tcW w:w="627"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47A1EB5D">
            <w:pPr>
              <w:spacing w:before="40" w:after="40" w:line="252" w:lineRule="auto"/>
              <w:jc w:val="center"/>
            </w:pPr>
            <w:r>
              <w:rPr>
                <w:b w:val="0"/>
                <w:sz w:val="21"/>
              </w:rPr>
              <w:t>Đạt</w:t>
            </w:r>
          </w:p>
        </w:tc>
        <w:tc>
          <w:tcPr>
            <w:tcW w:w="627"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5DD1EE2D">
            <w:pPr>
              <w:spacing w:before="40" w:after="40" w:line="252" w:lineRule="auto"/>
              <w:jc w:val="center"/>
            </w:pPr>
            <w:r>
              <w:rPr>
                <w:b w:val="0"/>
                <w:sz w:val="21"/>
              </w:rPr>
              <w:t>Đạt</w:t>
            </w:r>
          </w:p>
        </w:tc>
        <w:tc>
          <w:tcPr>
            <w:tcW w:w="5333"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24669141">
            <w:pPr>
              <w:spacing w:before="40" w:after="40" w:line="252" w:lineRule="auto"/>
            </w:pPr>
            <w:r>
              <w:rPr>
                <w:b w:val="0"/>
                <w:sz w:val="21"/>
              </w:rPr>
              <w:t>Mỗi kết quả có khóa riêng; không lặp dữ liệu ảnh.</w:t>
            </w:r>
          </w:p>
        </w:tc>
      </w:tr>
      <w:tr w14:paraId="08F58F83">
        <w:tblPrEx>
          <w:tblCellMar>
            <w:top w:w="0" w:type="dxa"/>
            <w:left w:w="108" w:type="dxa"/>
            <w:bottom w:w="0" w:type="dxa"/>
            <w:right w:w="108" w:type="dxa"/>
          </w:tblCellMar>
        </w:tblPrEx>
        <w:trPr>
          <w:cantSplit/>
          <w:jc w:val="center"/>
        </w:trPr>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66D48C69">
            <w:pPr>
              <w:spacing w:before="40" w:after="40" w:line="252" w:lineRule="auto"/>
            </w:pPr>
            <w:r>
              <w:rPr>
                <w:b w:val="0"/>
                <w:sz w:val="21"/>
              </w:rPr>
              <w:t>Review</w:t>
            </w:r>
          </w:p>
        </w:tc>
        <w:tc>
          <w:tcPr>
            <w:tcW w:w="62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4A53214C">
            <w:pPr>
              <w:spacing w:before="40" w:after="40" w:line="252" w:lineRule="auto"/>
              <w:jc w:val="center"/>
            </w:pPr>
            <w:r>
              <w:rPr>
                <w:b w:val="0"/>
                <w:sz w:val="21"/>
              </w:rPr>
              <w:t>Đạt</w:t>
            </w:r>
          </w:p>
        </w:tc>
        <w:tc>
          <w:tcPr>
            <w:tcW w:w="62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295D2CA4">
            <w:pPr>
              <w:spacing w:before="40" w:after="40" w:line="252" w:lineRule="auto"/>
              <w:jc w:val="center"/>
            </w:pPr>
            <w:r>
              <w:rPr>
                <w:b w:val="0"/>
                <w:sz w:val="21"/>
              </w:rPr>
              <w:t>Đạt</w:t>
            </w:r>
          </w:p>
        </w:tc>
        <w:tc>
          <w:tcPr>
            <w:tcW w:w="62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4E34B8CA">
            <w:pPr>
              <w:spacing w:before="40" w:after="40" w:line="252" w:lineRule="auto"/>
              <w:jc w:val="center"/>
            </w:pPr>
            <w:r>
              <w:rPr>
                <w:b w:val="0"/>
                <w:sz w:val="21"/>
              </w:rPr>
              <w:t>Đạt</w:t>
            </w:r>
          </w:p>
        </w:tc>
        <w:tc>
          <w:tcPr>
            <w:tcW w:w="5333"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4BFDD865">
            <w:pPr>
              <w:spacing w:before="40" w:after="40" w:line="252" w:lineRule="auto"/>
            </w:pPr>
            <w:r>
              <w:rPr>
                <w:b w:val="0"/>
                <w:sz w:val="21"/>
              </w:rPr>
              <w:t>Tác giả qua Order; Order_ID là khóa ứng viên với UNIQUE, NOT NULL.</w:t>
            </w:r>
          </w:p>
        </w:tc>
      </w:tr>
      <w:tr w14:paraId="1D0BA523">
        <w:tblPrEx>
          <w:tblCellMar>
            <w:top w:w="0" w:type="dxa"/>
            <w:left w:w="108" w:type="dxa"/>
            <w:bottom w:w="0" w:type="dxa"/>
            <w:right w:w="108" w:type="dxa"/>
          </w:tblCellMar>
        </w:tblPrEx>
        <w:trPr>
          <w:cantSplit/>
          <w:jc w:val="center"/>
        </w:trPr>
        <w:tc>
          <w:tcPr>
            <w:tcW w:w="2196"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414FEB52">
            <w:pPr>
              <w:spacing w:before="40" w:after="40" w:line="252" w:lineRule="auto"/>
            </w:pPr>
            <w:r>
              <w:rPr>
                <w:b w:val="0"/>
                <w:sz w:val="21"/>
              </w:rPr>
              <w:t>Listing</w:t>
            </w:r>
          </w:p>
        </w:tc>
        <w:tc>
          <w:tcPr>
            <w:tcW w:w="627"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359EEAE6">
            <w:pPr>
              <w:spacing w:before="40" w:after="40" w:line="252" w:lineRule="auto"/>
              <w:jc w:val="center"/>
            </w:pPr>
            <w:r>
              <w:rPr>
                <w:b w:val="0"/>
                <w:sz w:val="21"/>
              </w:rPr>
              <w:t>Đạt</w:t>
            </w:r>
          </w:p>
        </w:tc>
        <w:tc>
          <w:tcPr>
            <w:tcW w:w="627"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01E87E41">
            <w:pPr>
              <w:spacing w:before="40" w:after="40" w:line="252" w:lineRule="auto"/>
              <w:jc w:val="center"/>
            </w:pPr>
            <w:r>
              <w:rPr>
                <w:b w:val="0"/>
                <w:sz w:val="21"/>
              </w:rPr>
              <w:t>Đạt</w:t>
            </w:r>
          </w:p>
        </w:tc>
        <w:tc>
          <w:tcPr>
            <w:tcW w:w="627"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265BED67">
            <w:pPr>
              <w:spacing w:before="40" w:after="40" w:line="252" w:lineRule="auto"/>
              <w:jc w:val="center"/>
            </w:pPr>
            <w:r>
              <w:rPr>
                <w:b w:val="0"/>
                <w:sz w:val="21"/>
              </w:rPr>
              <w:t>Đạt</w:t>
            </w:r>
          </w:p>
        </w:tc>
        <w:tc>
          <w:tcPr>
            <w:tcW w:w="5333"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2763FCE0">
            <w:pPr>
              <w:spacing w:before="40" w:after="40" w:line="252" w:lineRule="auto"/>
            </w:pPr>
            <w:r>
              <w:rPr>
                <w:b w:val="0"/>
                <w:sz w:val="21"/>
              </w:rPr>
              <w:t>Không lặp thông tin tài khoản người đăng.</w:t>
            </w:r>
          </w:p>
        </w:tc>
      </w:tr>
      <w:tr w14:paraId="04D52D47">
        <w:tblPrEx>
          <w:tblCellMar>
            <w:top w:w="0" w:type="dxa"/>
            <w:left w:w="108" w:type="dxa"/>
            <w:bottom w:w="0" w:type="dxa"/>
            <w:right w:w="108" w:type="dxa"/>
          </w:tblCellMar>
        </w:tblPrEx>
        <w:trPr>
          <w:cantSplit/>
          <w:jc w:val="center"/>
        </w:trPr>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6B347964">
            <w:pPr>
              <w:spacing w:before="40" w:after="40" w:line="252" w:lineRule="auto"/>
            </w:pPr>
            <w:r>
              <w:rPr>
                <w:b w:val="0"/>
                <w:sz w:val="21"/>
              </w:rPr>
              <w:t>Article</w:t>
            </w:r>
          </w:p>
        </w:tc>
        <w:tc>
          <w:tcPr>
            <w:tcW w:w="62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4E0D8E91">
            <w:pPr>
              <w:spacing w:before="40" w:after="40" w:line="252" w:lineRule="auto"/>
              <w:jc w:val="center"/>
            </w:pPr>
            <w:r>
              <w:rPr>
                <w:b w:val="0"/>
                <w:sz w:val="21"/>
              </w:rPr>
              <w:t>Đạt</w:t>
            </w:r>
          </w:p>
        </w:tc>
        <w:tc>
          <w:tcPr>
            <w:tcW w:w="62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5D2EF517">
            <w:pPr>
              <w:spacing w:before="40" w:after="40" w:line="252" w:lineRule="auto"/>
              <w:jc w:val="center"/>
            </w:pPr>
            <w:r>
              <w:rPr>
                <w:b w:val="0"/>
                <w:sz w:val="21"/>
              </w:rPr>
              <w:t>Đạt</w:t>
            </w:r>
          </w:p>
        </w:tc>
        <w:tc>
          <w:tcPr>
            <w:tcW w:w="62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7C6B5598">
            <w:pPr>
              <w:spacing w:before="40" w:after="40" w:line="252" w:lineRule="auto"/>
              <w:jc w:val="center"/>
            </w:pPr>
            <w:r>
              <w:rPr>
                <w:b w:val="0"/>
                <w:sz w:val="21"/>
              </w:rPr>
              <w:t>Đạt</w:t>
            </w:r>
          </w:p>
        </w:tc>
        <w:tc>
          <w:tcPr>
            <w:tcW w:w="5333"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6F6A85E2">
            <w:pPr>
              <w:spacing w:before="40" w:after="40" w:line="252" w:lineRule="auto"/>
            </w:pPr>
            <w:r>
              <w:rPr>
                <w:b w:val="0"/>
                <w:sz w:val="21"/>
              </w:rPr>
              <w:t>Không lặp thông tin tài khoản tác giả.</w:t>
            </w:r>
          </w:p>
        </w:tc>
      </w:tr>
      <w:tr w14:paraId="1ED68622">
        <w:tblPrEx>
          <w:tblCellMar>
            <w:top w:w="0" w:type="dxa"/>
            <w:left w:w="108" w:type="dxa"/>
            <w:bottom w:w="0" w:type="dxa"/>
            <w:right w:w="108" w:type="dxa"/>
          </w:tblCellMar>
        </w:tblPrEx>
        <w:trPr>
          <w:cantSplit/>
          <w:jc w:val="center"/>
        </w:trPr>
        <w:tc>
          <w:tcPr>
            <w:tcW w:w="2196"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287607E6">
            <w:pPr>
              <w:spacing w:before="40" w:after="40" w:line="252" w:lineRule="auto"/>
            </w:pPr>
            <w:r>
              <w:rPr>
                <w:b w:val="0"/>
                <w:sz w:val="21"/>
              </w:rPr>
              <w:t>DeliveryRequest</w:t>
            </w:r>
          </w:p>
        </w:tc>
        <w:tc>
          <w:tcPr>
            <w:tcW w:w="627"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7446894F">
            <w:pPr>
              <w:spacing w:before="40" w:after="40" w:line="252" w:lineRule="auto"/>
              <w:jc w:val="center"/>
            </w:pPr>
            <w:r>
              <w:rPr>
                <w:b w:val="0"/>
                <w:sz w:val="21"/>
              </w:rPr>
              <w:t>Đạt</w:t>
            </w:r>
          </w:p>
        </w:tc>
        <w:tc>
          <w:tcPr>
            <w:tcW w:w="627"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0422891D">
            <w:pPr>
              <w:spacing w:before="40" w:after="40" w:line="252" w:lineRule="auto"/>
              <w:jc w:val="center"/>
            </w:pPr>
            <w:r>
              <w:rPr>
                <w:b w:val="0"/>
                <w:sz w:val="21"/>
              </w:rPr>
              <w:t>Đạt</w:t>
            </w:r>
          </w:p>
        </w:tc>
        <w:tc>
          <w:tcPr>
            <w:tcW w:w="627"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1A2F92F6">
            <w:pPr>
              <w:spacing w:before="40" w:after="40" w:line="252" w:lineRule="auto"/>
              <w:jc w:val="center"/>
            </w:pPr>
            <w:r>
              <w:rPr>
                <w:b w:val="0"/>
                <w:sz w:val="21"/>
              </w:rPr>
              <w:t>Đạt</w:t>
            </w:r>
          </w:p>
        </w:tc>
        <w:tc>
          <w:tcPr>
            <w:tcW w:w="5333"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02A873E7">
            <w:pPr>
              <w:spacing w:before="40" w:after="40" w:line="252" w:lineRule="auto"/>
            </w:pPr>
            <w:r>
              <w:rPr>
                <w:b w:val="0"/>
                <w:sz w:val="21"/>
              </w:rPr>
              <w:t>Người tạo có nghĩa độc lập với khách của đơn.</w:t>
            </w:r>
          </w:p>
        </w:tc>
      </w:tr>
    </w:tbl>
    <w:p w14:paraId="33C586A8">
      <w:pPr>
        <w:keepLines/>
        <w:spacing w:after="40"/>
      </w:pPr>
    </w:p>
    <w:p w14:paraId="08A85EC4">
      <w:pPr>
        <w:keepLines/>
      </w:pPr>
      <w:r>
        <w:t>Kết luận áp dụng dưới các phụ thuộc đã xác định, dữ liệu nguyên tử và khóa ứng viên hợp lệ; quy tắc nghiệp vụ bổ sung có thể yêu cầu rà soát lại. Đạt chuẩn hóa không đồng nghĩa đã đủ ràng buộc miền hoặc điều kiện liên bảng.</w:t>
      </w:r>
    </w:p>
    <w:p w14:paraId="77D30A39">
      <w:pPr>
        <w:pStyle w:val="3"/>
        <w:keepLines/>
      </w:pPr>
      <w:r>
        <w:t>6.6. Tính không mất thông tin</w:t>
      </w:r>
    </w:p>
    <w:p w14:paraId="1C023D36">
      <w:pPr>
        <w:keepLines/>
      </w:pPr>
      <w:r>
        <w:t>Ví dụ tách UserRaw thành User và Role có thuộc tính chung Role_ID là khóa của Role, nên không mất thông tin khi nối lại dưới FK hợp lệ. Tách bảng dòng đơn mở rộng thành OrderService và Service có thuộc tính chung Service_ID là khóa của Service; phụ thuộc mô tả dịch vụ được kiểm tra tại Service, số lượng và giá giao dịch tại OrderService.</w:t>
      </w:r>
    </w:p>
    <w:p w14:paraId="25E10C35">
      <w:pPr>
        <w:keepLines/>
      </w:pPr>
      <w:r>
        <w:t>DigitalAsset nối metadata qua khóa chung khôi phục đúng cặp thông tin. Tuy nhiên PK/FK ở metadata chỉ ngăn trùng và mồ côi, chưa buộc mọi ảnh cha có metadata. Cardinality 1:1 bắt buộc đã chốt cần cơ chế phía giao dịch bổ sung.</w:t>
      </w:r>
    </w:p>
    <w:p w14:paraId="37DD2CFA">
      <w:pPr>
        <w:pStyle w:val="2"/>
        <w:keepLines/>
      </w:pPr>
      <w:r>
        <w:t>7. Ràng buộc toàn vẹn dữ liệu</w:t>
      </w:r>
    </w:p>
    <w:p w14:paraId="4C161C07">
      <w:pPr>
        <w:pStyle w:val="3"/>
        <w:keepLines/>
      </w:pPr>
      <w:r>
        <w:t>7.1. Thực thể và tham chiếu</w:t>
      </w:r>
    </w:p>
    <w:p w14:paraId="6A1B4694">
      <w:pPr>
        <w:keepLines/>
      </w:pPr>
      <w:r>
        <w:t>Mọi PK phải duy nhất, không NULL, kể cả hai thành phần khóa OrderService và PK/FK metadata. Review.Order_ID phải UNIQUE và NOT NULL. Các FK bắt buộc được đề xuất NOT NULL theo quy tắc mỗi đối tượng có một cha tương ứng.</w:t>
      </w:r>
    </w:p>
    <w:tbl>
      <w:tblPr>
        <w:tblStyle w:val="12"/>
        <w:tblW w:w="0" w:type="auto"/>
        <w:jc w:val="center"/>
        <w:tblLayout w:type="fixed"/>
        <w:tblCellMar>
          <w:top w:w="0" w:type="dxa"/>
          <w:left w:w="108" w:type="dxa"/>
          <w:bottom w:w="0" w:type="dxa"/>
          <w:right w:w="108" w:type="dxa"/>
        </w:tblCellMar>
      </w:tblPr>
      <w:tblGrid>
        <w:gridCol w:w="4204"/>
        <w:gridCol w:w="3325"/>
        <w:gridCol w:w="1882"/>
      </w:tblGrid>
      <w:tr w14:paraId="5649FB04">
        <w:tblPrEx>
          <w:tblCellMar>
            <w:top w:w="0" w:type="dxa"/>
            <w:left w:w="108" w:type="dxa"/>
            <w:bottom w:w="0" w:type="dxa"/>
            <w:right w:w="108" w:type="dxa"/>
          </w:tblCellMar>
        </w:tblPrEx>
        <w:trPr>
          <w:cantSplit/>
          <w:tblHeader/>
          <w:jc w:val="center"/>
        </w:trPr>
        <w:tc>
          <w:tcPr>
            <w:tcW w:w="4204" w:type="dxa"/>
            <w:tcBorders>
              <w:top w:val="single" w:color="D9D9D9" w:sz="4" w:space="0"/>
              <w:left w:val="single" w:color="D9D9D9" w:sz="4" w:space="0"/>
              <w:bottom w:val="single" w:color="D9D9D9" w:sz="4" w:space="0"/>
              <w:right w:val="single" w:color="D9D9D9" w:sz="4" w:space="0"/>
            </w:tcBorders>
            <w:shd w:val="clear" w:color="auto" w:fill="D9E2F3"/>
            <w:tcMar>
              <w:top w:w="90" w:type="dxa"/>
              <w:left w:w="90" w:type="dxa"/>
              <w:bottom w:w="90" w:type="dxa"/>
              <w:right w:w="90" w:type="dxa"/>
            </w:tcMar>
            <w:vAlign w:val="center"/>
          </w:tcPr>
          <w:p w14:paraId="5E90E542">
            <w:pPr>
              <w:spacing w:before="40" w:after="40" w:line="252" w:lineRule="auto"/>
            </w:pPr>
            <w:r>
              <w:rPr>
                <w:b/>
                <w:sz w:val="21"/>
              </w:rPr>
              <w:t>FK bảng con</w:t>
            </w:r>
          </w:p>
        </w:tc>
        <w:tc>
          <w:tcPr>
            <w:tcW w:w="3325" w:type="dxa"/>
            <w:tcBorders>
              <w:top w:val="single" w:color="D9D9D9" w:sz="4" w:space="0"/>
              <w:left w:val="single" w:color="D9D9D9" w:sz="4" w:space="0"/>
              <w:bottom w:val="single" w:color="D9D9D9" w:sz="4" w:space="0"/>
              <w:right w:val="single" w:color="D9D9D9" w:sz="4" w:space="0"/>
            </w:tcBorders>
            <w:shd w:val="clear" w:color="auto" w:fill="D9E2F3"/>
            <w:tcMar>
              <w:top w:w="90" w:type="dxa"/>
              <w:left w:w="90" w:type="dxa"/>
              <w:bottom w:w="90" w:type="dxa"/>
              <w:right w:w="90" w:type="dxa"/>
            </w:tcMar>
            <w:vAlign w:val="center"/>
          </w:tcPr>
          <w:p w14:paraId="75C06781">
            <w:pPr>
              <w:spacing w:before="40" w:after="40" w:line="252" w:lineRule="auto"/>
            </w:pPr>
            <w:r>
              <w:rPr>
                <w:b/>
                <w:sz w:val="21"/>
              </w:rPr>
              <w:t>Khóa cha</w:t>
            </w:r>
          </w:p>
        </w:tc>
        <w:tc>
          <w:tcPr>
            <w:tcW w:w="1882" w:type="dxa"/>
            <w:tcBorders>
              <w:top w:val="single" w:color="D9D9D9" w:sz="4" w:space="0"/>
              <w:left w:val="single" w:color="D9D9D9" w:sz="4" w:space="0"/>
              <w:bottom w:val="single" w:color="D9D9D9" w:sz="4" w:space="0"/>
              <w:right w:val="single" w:color="D9D9D9" w:sz="4" w:space="0"/>
            </w:tcBorders>
            <w:shd w:val="clear" w:color="auto" w:fill="D9E2F3"/>
            <w:tcMar>
              <w:top w:w="90" w:type="dxa"/>
              <w:left w:w="90" w:type="dxa"/>
              <w:bottom w:w="90" w:type="dxa"/>
              <w:right w:w="90" w:type="dxa"/>
            </w:tcMar>
            <w:vAlign w:val="center"/>
          </w:tcPr>
          <w:p w14:paraId="43C2060B">
            <w:pPr>
              <w:spacing w:before="40" w:after="40" w:line="252" w:lineRule="auto"/>
            </w:pPr>
            <w:r>
              <w:rPr>
                <w:b/>
                <w:sz w:val="21"/>
              </w:rPr>
              <w:t>Xóa cha đề xuất</w:t>
            </w:r>
          </w:p>
        </w:tc>
      </w:tr>
      <w:tr w14:paraId="602907BD">
        <w:tblPrEx>
          <w:tblCellMar>
            <w:top w:w="0" w:type="dxa"/>
            <w:left w:w="108" w:type="dxa"/>
            <w:bottom w:w="0" w:type="dxa"/>
            <w:right w:w="108" w:type="dxa"/>
          </w:tblCellMar>
        </w:tblPrEx>
        <w:trPr>
          <w:cantSplit/>
          <w:jc w:val="center"/>
        </w:trPr>
        <w:tc>
          <w:tcPr>
            <w:tcW w:w="420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7AAF0B96">
            <w:pPr>
              <w:spacing w:before="40" w:after="40" w:line="252" w:lineRule="auto"/>
            </w:pPr>
            <w:r>
              <w:rPr>
                <w:b w:val="0"/>
                <w:sz w:val="21"/>
              </w:rPr>
              <w:t>User.Role_ID</w:t>
            </w:r>
          </w:p>
        </w:tc>
        <w:tc>
          <w:tcPr>
            <w:tcW w:w="3325"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7B817A2D">
            <w:pPr>
              <w:spacing w:before="40" w:after="40" w:line="252" w:lineRule="auto"/>
            </w:pPr>
            <w:r>
              <w:rPr>
                <w:b w:val="0"/>
                <w:sz w:val="21"/>
              </w:rPr>
              <w:t>Role.Role_ID</w:t>
            </w:r>
          </w:p>
        </w:tc>
        <w:tc>
          <w:tcPr>
            <w:tcW w:w="188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5E84E923">
            <w:pPr>
              <w:spacing w:before="40" w:after="40" w:line="252" w:lineRule="auto"/>
            </w:pPr>
            <w:r>
              <w:rPr>
                <w:b w:val="0"/>
                <w:sz w:val="21"/>
              </w:rPr>
              <w:t>RESTRICT</w:t>
            </w:r>
          </w:p>
        </w:tc>
      </w:tr>
      <w:tr w14:paraId="634E0294">
        <w:tblPrEx>
          <w:tblCellMar>
            <w:top w:w="0" w:type="dxa"/>
            <w:left w:w="108" w:type="dxa"/>
            <w:bottom w:w="0" w:type="dxa"/>
            <w:right w:w="108" w:type="dxa"/>
          </w:tblCellMar>
        </w:tblPrEx>
        <w:trPr>
          <w:cantSplit/>
          <w:jc w:val="center"/>
        </w:trPr>
        <w:tc>
          <w:tcPr>
            <w:tcW w:w="4204"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1CEC948E">
            <w:pPr>
              <w:spacing w:before="40" w:after="40" w:line="252" w:lineRule="auto"/>
            </w:pPr>
            <w:r>
              <w:rPr>
                <w:b w:val="0"/>
                <w:sz w:val="21"/>
              </w:rPr>
              <w:t>FilmLab.Owner_User_ID</w:t>
            </w:r>
          </w:p>
        </w:tc>
        <w:tc>
          <w:tcPr>
            <w:tcW w:w="3325"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6B1079BE">
            <w:pPr>
              <w:spacing w:before="40" w:after="40" w:line="252" w:lineRule="auto"/>
            </w:pPr>
            <w:r>
              <w:rPr>
                <w:b w:val="0"/>
                <w:sz w:val="21"/>
              </w:rPr>
              <w:t>User.User_ID</w:t>
            </w:r>
          </w:p>
        </w:tc>
        <w:tc>
          <w:tcPr>
            <w:tcW w:w="1882"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37B61BBD">
            <w:pPr>
              <w:spacing w:before="40" w:after="40" w:line="252" w:lineRule="auto"/>
            </w:pPr>
            <w:r>
              <w:rPr>
                <w:b w:val="0"/>
                <w:sz w:val="21"/>
              </w:rPr>
              <w:t>RESTRICT</w:t>
            </w:r>
          </w:p>
        </w:tc>
      </w:tr>
      <w:tr w14:paraId="13635EEC">
        <w:tblPrEx>
          <w:tblCellMar>
            <w:top w:w="0" w:type="dxa"/>
            <w:left w:w="108" w:type="dxa"/>
            <w:bottom w:w="0" w:type="dxa"/>
            <w:right w:w="108" w:type="dxa"/>
          </w:tblCellMar>
        </w:tblPrEx>
        <w:trPr>
          <w:cantSplit/>
          <w:jc w:val="center"/>
        </w:trPr>
        <w:tc>
          <w:tcPr>
            <w:tcW w:w="420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0A58897C">
            <w:pPr>
              <w:spacing w:before="40" w:after="40" w:line="252" w:lineRule="auto"/>
            </w:pPr>
            <w:r>
              <w:rPr>
                <w:b w:val="0"/>
                <w:sz w:val="21"/>
              </w:rPr>
              <w:t>Service.Lab_ID</w:t>
            </w:r>
          </w:p>
        </w:tc>
        <w:tc>
          <w:tcPr>
            <w:tcW w:w="3325"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7F8A439F">
            <w:pPr>
              <w:spacing w:before="40" w:after="40" w:line="252" w:lineRule="auto"/>
            </w:pPr>
            <w:r>
              <w:rPr>
                <w:b w:val="0"/>
                <w:sz w:val="21"/>
              </w:rPr>
              <w:t>FilmLab.Lab_ID</w:t>
            </w:r>
          </w:p>
        </w:tc>
        <w:tc>
          <w:tcPr>
            <w:tcW w:w="188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6208A8FC">
            <w:pPr>
              <w:spacing w:before="40" w:after="40" w:line="252" w:lineRule="auto"/>
            </w:pPr>
            <w:r>
              <w:rPr>
                <w:b w:val="0"/>
                <w:sz w:val="21"/>
              </w:rPr>
              <w:t>RESTRICT</w:t>
            </w:r>
          </w:p>
        </w:tc>
      </w:tr>
      <w:tr w14:paraId="4870C127">
        <w:tblPrEx>
          <w:tblCellMar>
            <w:top w:w="0" w:type="dxa"/>
            <w:left w:w="108" w:type="dxa"/>
            <w:bottom w:w="0" w:type="dxa"/>
            <w:right w:w="108" w:type="dxa"/>
          </w:tblCellMar>
        </w:tblPrEx>
        <w:trPr>
          <w:cantSplit/>
          <w:jc w:val="center"/>
        </w:trPr>
        <w:tc>
          <w:tcPr>
            <w:tcW w:w="4204"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7BF745A0">
            <w:pPr>
              <w:spacing w:before="40" w:after="40" w:line="252" w:lineRule="auto"/>
            </w:pPr>
            <w:r>
              <w:rPr>
                <w:b w:val="0"/>
                <w:sz w:val="21"/>
              </w:rPr>
              <w:t>Order.User_ID</w:t>
            </w:r>
          </w:p>
        </w:tc>
        <w:tc>
          <w:tcPr>
            <w:tcW w:w="3325"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2E3BFD22">
            <w:pPr>
              <w:spacing w:before="40" w:after="40" w:line="252" w:lineRule="auto"/>
            </w:pPr>
            <w:r>
              <w:rPr>
                <w:b w:val="0"/>
                <w:sz w:val="21"/>
              </w:rPr>
              <w:t>User.User_ID</w:t>
            </w:r>
          </w:p>
        </w:tc>
        <w:tc>
          <w:tcPr>
            <w:tcW w:w="1882"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0FDE50F3">
            <w:pPr>
              <w:spacing w:before="40" w:after="40" w:line="252" w:lineRule="auto"/>
            </w:pPr>
            <w:r>
              <w:rPr>
                <w:b w:val="0"/>
                <w:sz w:val="21"/>
              </w:rPr>
              <w:t>RESTRICT</w:t>
            </w:r>
          </w:p>
        </w:tc>
      </w:tr>
      <w:tr w14:paraId="3BAA5480">
        <w:tblPrEx>
          <w:tblCellMar>
            <w:top w:w="0" w:type="dxa"/>
            <w:left w:w="108" w:type="dxa"/>
            <w:bottom w:w="0" w:type="dxa"/>
            <w:right w:w="108" w:type="dxa"/>
          </w:tblCellMar>
        </w:tblPrEx>
        <w:trPr>
          <w:cantSplit/>
          <w:jc w:val="center"/>
        </w:trPr>
        <w:tc>
          <w:tcPr>
            <w:tcW w:w="420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7BC853D4">
            <w:pPr>
              <w:spacing w:before="40" w:after="40" w:line="252" w:lineRule="auto"/>
            </w:pPr>
            <w:r>
              <w:rPr>
                <w:b w:val="0"/>
                <w:sz w:val="21"/>
              </w:rPr>
              <w:t>Order.Lab_ID</w:t>
            </w:r>
          </w:p>
        </w:tc>
        <w:tc>
          <w:tcPr>
            <w:tcW w:w="3325"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3318ABD9">
            <w:pPr>
              <w:spacing w:before="40" w:after="40" w:line="252" w:lineRule="auto"/>
            </w:pPr>
            <w:r>
              <w:rPr>
                <w:b w:val="0"/>
                <w:sz w:val="21"/>
              </w:rPr>
              <w:t>FilmLab.Lab_ID</w:t>
            </w:r>
          </w:p>
        </w:tc>
        <w:tc>
          <w:tcPr>
            <w:tcW w:w="188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326088FE">
            <w:pPr>
              <w:spacing w:before="40" w:after="40" w:line="252" w:lineRule="auto"/>
            </w:pPr>
            <w:r>
              <w:rPr>
                <w:b w:val="0"/>
                <w:sz w:val="21"/>
              </w:rPr>
              <w:t>RESTRICT</w:t>
            </w:r>
          </w:p>
        </w:tc>
      </w:tr>
      <w:tr w14:paraId="22AA50D3">
        <w:tblPrEx>
          <w:tblCellMar>
            <w:top w:w="0" w:type="dxa"/>
            <w:left w:w="108" w:type="dxa"/>
            <w:bottom w:w="0" w:type="dxa"/>
            <w:right w:w="108" w:type="dxa"/>
          </w:tblCellMar>
        </w:tblPrEx>
        <w:trPr>
          <w:cantSplit/>
          <w:jc w:val="center"/>
        </w:trPr>
        <w:tc>
          <w:tcPr>
            <w:tcW w:w="4204"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085B2BEC">
            <w:pPr>
              <w:spacing w:before="40" w:after="40" w:line="252" w:lineRule="auto"/>
            </w:pPr>
            <w:r>
              <w:rPr>
                <w:b w:val="0"/>
                <w:sz w:val="21"/>
              </w:rPr>
              <w:t>OrderService.Order_ID</w:t>
            </w:r>
          </w:p>
        </w:tc>
        <w:tc>
          <w:tcPr>
            <w:tcW w:w="3325"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36DD427F">
            <w:pPr>
              <w:spacing w:before="40" w:after="40" w:line="252" w:lineRule="auto"/>
            </w:pPr>
            <w:r>
              <w:rPr>
                <w:b w:val="0"/>
                <w:sz w:val="21"/>
              </w:rPr>
              <w:t>Order.Order_ID</w:t>
            </w:r>
          </w:p>
        </w:tc>
        <w:tc>
          <w:tcPr>
            <w:tcW w:w="1882"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5ABB5336">
            <w:pPr>
              <w:spacing w:before="40" w:after="40" w:line="252" w:lineRule="auto"/>
            </w:pPr>
            <w:r>
              <w:rPr>
                <w:b w:val="0"/>
                <w:sz w:val="21"/>
              </w:rPr>
              <w:t>RESTRICT</w:t>
            </w:r>
          </w:p>
        </w:tc>
      </w:tr>
      <w:tr w14:paraId="4A20DAD5">
        <w:tblPrEx>
          <w:tblCellMar>
            <w:top w:w="0" w:type="dxa"/>
            <w:left w:w="108" w:type="dxa"/>
            <w:bottom w:w="0" w:type="dxa"/>
            <w:right w:w="108" w:type="dxa"/>
          </w:tblCellMar>
        </w:tblPrEx>
        <w:trPr>
          <w:cantSplit/>
          <w:jc w:val="center"/>
        </w:trPr>
        <w:tc>
          <w:tcPr>
            <w:tcW w:w="420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091A966D">
            <w:pPr>
              <w:spacing w:before="40" w:after="40" w:line="252" w:lineRule="auto"/>
            </w:pPr>
            <w:r>
              <w:rPr>
                <w:b w:val="0"/>
                <w:sz w:val="21"/>
              </w:rPr>
              <w:t>OrderService.Service_ID</w:t>
            </w:r>
          </w:p>
        </w:tc>
        <w:tc>
          <w:tcPr>
            <w:tcW w:w="3325"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63B81374">
            <w:pPr>
              <w:spacing w:before="40" w:after="40" w:line="252" w:lineRule="auto"/>
            </w:pPr>
            <w:r>
              <w:rPr>
                <w:b w:val="0"/>
                <w:sz w:val="21"/>
              </w:rPr>
              <w:t>Service.Service_ID</w:t>
            </w:r>
          </w:p>
        </w:tc>
        <w:tc>
          <w:tcPr>
            <w:tcW w:w="188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6173FA0E">
            <w:pPr>
              <w:spacing w:before="40" w:after="40" w:line="252" w:lineRule="auto"/>
            </w:pPr>
            <w:r>
              <w:rPr>
                <w:b w:val="0"/>
                <w:sz w:val="21"/>
              </w:rPr>
              <w:t>RESTRICT</w:t>
            </w:r>
          </w:p>
        </w:tc>
      </w:tr>
      <w:tr w14:paraId="6975FE70">
        <w:tblPrEx>
          <w:tblCellMar>
            <w:top w:w="0" w:type="dxa"/>
            <w:left w:w="108" w:type="dxa"/>
            <w:bottom w:w="0" w:type="dxa"/>
            <w:right w:w="108" w:type="dxa"/>
          </w:tblCellMar>
        </w:tblPrEx>
        <w:trPr>
          <w:cantSplit/>
          <w:jc w:val="center"/>
        </w:trPr>
        <w:tc>
          <w:tcPr>
            <w:tcW w:w="4204"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425D2656">
            <w:pPr>
              <w:spacing w:before="40" w:after="40" w:line="252" w:lineRule="auto"/>
            </w:pPr>
            <w:r>
              <w:rPr>
                <w:b w:val="0"/>
                <w:sz w:val="21"/>
              </w:rPr>
              <w:t>OrderStatusHistory.Order_ID</w:t>
            </w:r>
          </w:p>
        </w:tc>
        <w:tc>
          <w:tcPr>
            <w:tcW w:w="3325"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7EEFDE2F">
            <w:pPr>
              <w:spacing w:before="40" w:after="40" w:line="252" w:lineRule="auto"/>
            </w:pPr>
            <w:r>
              <w:rPr>
                <w:b w:val="0"/>
                <w:sz w:val="21"/>
              </w:rPr>
              <w:t>Order.Order_ID</w:t>
            </w:r>
          </w:p>
        </w:tc>
        <w:tc>
          <w:tcPr>
            <w:tcW w:w="1882"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751E4C5A">
            <w:pPr>
              <w:spacing w:before="40" w:after="40" w:line="252" w:lineRule="auto"/>
            </w:pPr>
            <w:r>
              <w:rPr>
                <w:b w:val="0"/>
                <w:sz w:val="21"/>
              </w:rPr>
              <w:t>RESTRICT</w:t>
            </w:r>
          </w:p>
        </w:tc>
      </w:tr>
      <w:tr w14:paraId="378A722F">
        <w:tblPrEx>
          <w:tblCellMar>
            <w:top w:w="0" w:type="dxa"/>
            <w:left w:w="108" w:type="dxa"/>
            <w:bottom w:w="0" w:type="dxa"/>
            <w:right w:w="108" w:type="dxa"/>
          </w:tblCellMar>
        </w:tblPrEx>
        <w:trPr>
          <w:cantSplit/>
          <w:jc w:val="center"/>
        </w:trPr>
        <w:tc>
          <w:tcPr>
            <w:tcW w:w="420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2932B745">
            <w:pPr>
              <w:spacing w:before="40" w:after="40" w:line="252" w:lineRule="auto"/>
            </w:pPr>
            <w:r>
              <w:rPr>
                <w:b w:val="0"/>
                <w:sz w:val="21"/>
              </w:rPr>
              <w:t>DigitalAsset.Order_ID</w:t>
            </w:r>
          </w:p>
        </w:tc>
        <w:tc>
          <w:tcPr>
            <w:tcW w:w="3325"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7F92B244">
            <w:pPr>
              <w:spacing w:before="40" w:after="40" w:line="252" w:lineRule="auto"/>
            </w:pPr>
            <w:r>
              <w:rPr>
                <w:b w:val="0"/>
                <w:sz w:val="21"/>
              </w:rPr>
              <w:t>Order.Order_ID</w:t>
            </w:r>
          </w:p>
        </w:tc>
        <w:tc>
          <w:tcPr>
            <w:tcW w:w="188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217F4080">
            <w:pPr>
              <w:spacing w:before="40" w:after="40" w:line="252" w:lineRule="auto"/>
            </w:pPr>
            <w:r>
              <w:rPr>
                <w:b w:val="0"/>
                <w:sz w:val="21"/>
              </w:rPr>
              <w:t>RESTRICT</w:t>
            </w:r>
          </w:p>
        </w:tc>
      </w:tr>
      <w:tr w14:paraId="063276EC">
        <w:tblPrEx>
          <w:tblCellMar>
            <w:top w:w="0" w:type="dxa"/>
            <w:left w:w="108" w:type="dxa"/>
            <w:bottom w:w="0" w:type="dxa"/>
            <w:right w:w="108" w:type="dxa"/>
          </w:tblCellMar>
        </w:tblPrEx>
        <w:trPr>
          <w:cantSplit/>
          <w:jc w:val="center"/>
        </w:trPr>
        <w:tc>
          <w:tcPr>
            <w:tcW w:w="4204"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5595236F">
            <w:pPr>
              <w:spacing w:before="40" w:after="40" w:line="252" w:lineRule="auto"/>
            </w:pPr>
            <w:r>
              <w:rPr>
                <w:b w:val="0"/>
                <w:sz w:val="21"/>
              </w:rPr>
              <w:t>DigitalAssetMetadata.DigitalAsset_ID</w:t>
            </w:r>
          </w:p>
        </w:tc>
        <w:tc>
          <w:tcPr>
            <w:tcW w:w="3325"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6A598C6D">
            <w:pPr>
              <w:spacing w:before="40" w:after="40" w:line="252" w:lineRule="auto"/>
            </w:pPr>
            <w:r>
              <w:rPr>
                <w:b w:val="0"/>
                <w:sz w:val="21"/>
              </w:rPr>
              <w:t>DigitalAsset.DigitalAsset_ID</w:t>
            </w:r>
          </w:p>
        </w:tc>
        <w:tc>
          <w:tcPr>
            <w:tcW w:w="1882"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5B0D84E8">
            <w:pPr>
              <w:spacing w:before="40" w:after="40" w:line="252" w:lineRule="auto"/>
            </w:pPr>
            <w:r>
              <w:rPr>
                <w:b w:val="0"/>
                <w:sz w:val="21"/>
              </w:rPr>
              <w:t>RESTRICT</w:t>
            </w:r>
          </w:p>
        </w:tc>
      </w:tr>
      <w:tr w14:paraId="25C889D4">
        <w:tblPrEx>
          <w:tblCellMar>
            <w:top w:w="0" w:type="dxa"/>
            <w:left w:w="108" w:type="dxa"/>
            <w:bottom w:w="0" w:type="dxa"/>
            <w:right w:w="108" w:type="dxa"/>
          </w:tblCellMar>
        </w:tblPrEx>
        <w:trPr>
          <w:cantSplit/>
          <w:jc w:val="center"/>
        </w:trPr>
        <w:tc>
          <w:tcPr>
            <w:tcW w:w="420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012F1DE8">
            <w:pPr>
              <w:spacing w:before="40" w:after="40" w:line="252" w:lineRule="auto"/>
            </w:pPr>
            <w:r>
              <w:rPr>
                <w:b w:val="0"/>
                <w:sz w:val="21"/>
              </w:rPr>
              <w:t>AIAnalysis.DigitalAsset_ID</w:t>
            </w:r>
          </w:p>
        </w:tc>
        <w:tc>
          <w:tcPr>
            <w:tcW w:w="3325"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0D4B8A47">
            <w:pPr>
              <w:spacing w:before="40" w:after="40" w:line="252" w:lineRule="auto"/>
            </w:pPr>
            <w:r>
              <w:rPr>
                <w:b w:val="0"/>
                <w:sz w:val="21"/>
              </w:rPr>
              <w:t>DigitalAsset.DigitalAsset_ID</w:t>
            </w:r>
          </w:p>
        </w:tc>
        <w:tc>
          <w:tcPr>
            <w:tcW w:w="188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70824B75">
            <w:pPr>
              <w:spacing w:before="40" w:after="40" w:line="252" w:lineRule="auto"/>
            </w:pPr>
            <w:r>
              <w:rPr>
                <w:b w:val="0"/>
                <w:sz w:val="21"/>
              </w:rPr>
              <w:t>RESTRICT</w:t>
            </w:r>
          </w:p>
        </w:tc>
      </w:tr>
      <w:tr w14:paraId="754D025B">
        <w:tblPrEx>
          <w:tblCellMar>
            <w:top w:w="0" w:type="dxa"/>
            <w:left w:w="108" w:type="dxa"/>
            <w:bottom w:w="0" w:type="dxa"/>
            <w:right w:w="108" w:type="dxa"/>
          </w:tblCellMar>
        </w:tblPrEx>
        <w:trPr>
          <w:cantSplit/>
          <w:jc w:val="center"/>
        </w:trPr>
        <w:tc>
          <w:tcPr>
            <w:tcW w:w="4204"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4BD4C3AE">
            <w:pPr>
              <w:spacing w:before="40" w:after="40" w:line="252" w:lineRule="auto"/>
            </w:pPr>
            <w:r>
              <w:rPr>
                <w:b w:val="0"/>
                <w:sz w:val="21"/>
              </w:rPr>
              <w:t>Review.Order_ID</w:t>
            </w:r>
          </w:p>
        </w:tc>
        <w:tc>
          <w:tcPr>
            <w:tcW w:w="3325"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63B75949">
            <w:pPr>
              <w:spacing w:before="40" w:after="40" w:line="252" w:lineRule="auto"/>
            </w:pPr>
            <w:r>
              <w:rPr>
                <w:b w:val="0"/>
                <w:sz w:val="21"/>
              </w:rPr>
              <w:t>Order.Order_ID</w:t>
            </w:r>
          </w:p>
        </w:tc>
        <w:tc>
          <w:tcPr>
            <w:tcW w:w="1882"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3EBF01BE">
            <w:pPr>
              <w:spacing w:before="40" w:after="40" w:line="252" w:lineRule="auto"/>
            </w:pPr>
            <w:r>
              <w:rPr>
                <w:b w:val="0"/>
                <w:sz w:val="21"/>
              </w:rPr>
              <w:t>RESTRICT</w:t>
            </w:r>
          </w:p>
        </w:tc>
      </w:tr>
      <w:tr w14:paraId="3B0CE319">
        <w:tblPrEx>
          <w:tblCellMar>
            <w:top w:w="0" w:type="dxa"/>
            <w:left w:w="108" w:type="dxa"/>
            <w:bottom w:w="0" w:type="dxa"/>
            <w:right w:w="108" w:type="dxa"/>
          </w:tblCellMar>
        </w:tblPrEx>
        <w:trPr>
          <w:cantSplit/>
          <w:jc w:val="center"/>
        </w:trPr>
        <w:tc>
          <w:tcPr>
            <w:tcW w:w="420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0E475A71">
            <w:pPr>
              <w:spacing w:before="40" w:after="40" w:line="252" w:lineRule="auto"/>
            </w:pPr>
            <w:r>
              <w:rPr>
                <w:b w:val="0"/>
                <w:sz w:val="21"/>
              </w:rPr>
              <w:t>Listing.User_ID</w:t>
            </w:r>
          </w:p>
        </w:tc>
        <w:tc>
          <w:tcPr>
            <w:tcW w:w="3325"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3FEE22E9">
            <w:pPr>
              <w:spacing w:before="40" w:after="40" w:line="252" w:lineRule="auto"/>
            </w:pPr>
            <w:r>
              <w:rPr>
                <w:b w:val="0"/>
                <w:sz w:val="21"/>
              </w:rPr>
              <w:t>User.User_ID</w:t>
            </w:r>
          </w:p>
        </w:tc>
        <w:tc>
          <w:tcPr>
            <w:tcW w:w="188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6F66A796">
            <w:pPr>
              <w:spacing w:before="40" w:after="40" w:line="252" w:lineRule="auto"/>
            </w:pPr>
            <w:r>
              <w:rPr>
                <w:b w:val="0"/>
                <w:sz w:val="21"/>
              </w:rPr>
              <w:t>RESTRICT</w:t>
            </w:r>
          </w:p>
        </w:tc>
      </w:tr>
      <w:tr w14:paraId="39E7E282">
        <w:tblPrEx>
          <w:tblCellMar>
            <w:top w:w="0" w:type="dxa"/>
            <w:left w:w="108" w:type="dxa"/>
            <w:bottom w:w="0" w:type="dxa"/>
            <w:right w:w="108" w:type="dxa"/>
          </w:tblCellMar>
        </w:tblPrEx>
        <w:trPr>
          <w:cantSplit/>
          <w:jc w:val="center"/>
        </w:trPr>
        <w:tc>
          <w:tcPr>
            <w:tcW w:w="4204"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51B50DEC">
            <w:pPr>
              <w:spacing w:before="40" w:after="40" w:line="252" w:lineRule="auto"/>
            </w:pPr>
            <w:r>
              <w:rPr>
                <w:b w:val="0"/>
                <w:sz w:val="21"/>
              </w:rPr>
              <w:t>Article.User_ID</w:t>
            </w:r>
          </w:p>
        </w:tc>
        <w:tc>
          <w:tcPr>
            <w:tcW w:w="3325"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786401F8">
            <w:pPr>
              <w:spacing w:before="40" w:after="40" w:line="252" w:lineRule="auto"/>
            </w:pPr>
            <w:r>
              <w:rPr>
                <w:b w:val="0"/>
                <w:sz w:val="21"/>
              </w:rPr>
              <w:t>User.User_ID</w:t>
            </w:r>
          </w:p>
        </w:tc>
        <w:tc>
          <w:tcPr>
            <w:tcW w:w="1882"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60E2470F">
            <w:pPr>
              <w:spacing w:before="40" w:after="40" w:line="252" w:lineRule="auto"/>
            </w:pPr>
            <w:r>
              <w:rPr>
                <w:b w:val="0"/>
                <w:sz w:val="21"/>
              </w:rPr>
              <w:t>RESTRICT</w:t>
            </w:r>
          </w:p>
        </w:tc>
      </w:tr>
      <w:tr w14:paraId="03FD25B5">
        <w:tblPrEx>
          <w:tblCellMar>
            <w:top w:w="0" w:type="dxa"/>
            <w:left w:w="108" w:type="dxa"/>
            <w:bottom w:w="0" w:type="dxa"/>
            <w:right w:w="108" w:type="dxa"/>
          </w:tblCellMar>
        </w:tblPrEx>
        <w:trPr>
          <w:cantSplit/>
          <w:jc w:val="center"/>
        </w:trPr>
        <w:tc>
          <w:tcPr>
            <w:tcW w:w="420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713A291A">
            <w:pPr>
              <w:spacing w:before="40" w:after="40" w:line="252" w:lineRule="auto"/>
            </w:pPr>
            <w:r>
              <w:rPr>
                <w:b w:val="0"/>
                <w:sz w:val="21"/>
              </w:rPr>
              <w:t>DeliveryRequest.Requested_By_User_ID</w:t>
            </w:r>
          </w:p>
        </w:tc>
        <w:tc>
          <w:tcPr>
            <w:tcW w:w="3325"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5A61B415">
            <w:pPr>
              <w:spacing w:before="40" w:after="40" w:line="252" w:lineRule="auto"/>
            </w:pPr>
            <w:r>
              <w:rPr>
                <w:b w:val="0"/>
                <w:sz w:val="21"/>
              </w:rPr>
              <w:t>User.User_ID</w:t>
            </w:r>
          </w:p>
        </w:tc>
        <w:tc>
          <w:tcPr>
            <w:tcW w:w="188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7E1E62CA">
            <w:pPr>
              <w:spacing w:before="40" w:after="40" w:line="252" w:lineRule="auto"/>
            </w:pPr>
            <w:r>
              <w:rPr>
                <w:b w:val="0"/>
                <w:sz w:val="21"/>
              </w:rPr>
              <w:t>RESTRICT</w:t>
            </w:r>
          </w:p>
        </w:tc>
      </w:tr>
      <w:tr w14:paraId="2DBDE502">
        <w:tblPrEx>
          <w:tblCellMar>
            <w:top w:w="0" w:type="dxa"/>
            <w:left w:w="108" w:type="dxa"/>
            <w:bottom w:w="0" w:type="dxa"/>
            <w:right w:w="108" w:type="dxa"/>
          </w:tblCellMar>
        </w:tblPrEx>
        <w:trPr>
          <w:cantSplit/>
          <w:jc w:val="center"/>
        </w:trPr>
        <w:tc>
          <w:tcPr>
            <w:tcW w:w="4204"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1BC34F62">
            <w:pPr>
              <w:spacing w:before="40" w:after="40" w:line="252" w:lineRule="auto"/>
            </w:pPr>
            <w:r>
              <w:rPr>
                <w:b w:val="0"/>
                <w:sz w:val="21"/>
              </w:rPr>
              <w:t>DeliveryRequest.Order_ID</w:t>
            </w:r>
          </w:p>
        </w:tc>
        <w:tc>
          <w:tcPr>
            <w:tcW w:w="3325"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305969C8">
            <w:pPr>
              <w:spacing w:before="40" w:after="40" w:line="252" w:lineRule="auto"/>
            </w:pPr>
            <w:r>
              <w:rPr>
                <w:b w:val="0"/>
                <w:sz w:val="21"/>
              </w:rPr>
              <w:t>Order.Order_ID</w:t>
            </w:r>
          </w:p>
        </w:tc>
        <w:tc>
          <w:tcPr>
            <w:tcW w:w="1882"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62B30CFE">
            <w:pPr>
              <w:spacing w:before="40" w:after="40" w:line="252" w:lineRule="auto"/>
            </w:pPr>
            <w:r>
              <w:rPr>
                <w:b w:val="0"/>
                <w:sz w:val="21"/>
              </w:rPr>
              <w:t>RESTRICT</w:t>
            </w:r>
          </w:p>
        </w:tc>
      </w:tr>
    </w:tbl>
    <w:p w14:paraId="42AF2FA5">
      <w:pPr>
        <w:keepLines/>
        <w:spacing w:after="40"/>
      </w:pPr>
    </w:p>
    <w:p w14:paraId="07DC8195">
      <w:pPr>
        <w:keepLines/>
      </w:pPr>
      <w:r>
        <w:t>RESTRICT là đề xuất bảo toàn lịch sử, không phải quyết định xóa đã được ba phần trước chốt. Đối tượng đang được tham chiếu nên ngừng hoạt động thay vì xóa vật lý. Xóa đơn hoặc ảnh cần quy trình xử lý con có kiểm soát và đồng bộ kho file. ID được coi là bất biến khi có tham chiếu.</w:t>
      </w:r>
    </w:p>
    <w:p w14:paraId="62600BB4">
      <w:pPr>
        <w:pStyle w:val="3"/>
        <w:keepLines/>
      </w:pPr>
      <w:r>
        <w:t>7.2. Yêu cầu NOT NULL và thuộc tính tùy chọn</w:t>
      </w:r>
    </w:p>
    <w:p w14:paraId="4D85A033">
      <w:pPr>
        <w:keepLines/>
      </w:pPr>
      <w:r>
        <w:t>Dictionary Người 3 ghi NULL tại nhiều PK và trường cốt lõi, còn ghi NOT NULL ở nhiều trường ghi chú/mô tả. Không sao chép nguyên cột này thành DDL vì trái toàn vẹn thực thể và cardinality. Đề xuất hiệu chỉnh theo ý nghĩa nghiệp vụ, không coi toàn bộ cột đã được đảo đúng một cách máy móc.</w:t>
      </w:r>
    </w:p>
    <w:tbl>
      <w:tblPr>
        <w:tblStyle w:val="12"/>
        <w:tblW w:w="0" w:type="auto"/>
        <w:jc w:val="center"/>
        <w:tblLayout w:type="fixed"/>
        <w:tblCellMar>
          <w:top w:w="0" w:type="dxa"/>
          <w:left w:w="108" w:type="dxa"/>
          <w:bottom w:w="0" w:type="dxa"/>
          <w:right w:w="108" w:type="dxa"/>
        </w:tblCellMar>
      </w:tblPr>
      <w:tblGrid>
        <w:gridCol w:w="2070"/>
        <w:gridCol w:w="4831"/>
        <w:gridCol w:w="2510"/>
      </w:tblGrid>
      <w:tr w14:paraId="14D78D7B">
        <w:tblPrEx>
          <w:tblCellMar>
            <w:top w:w="0" w:type="dxa"/>
            <w:left w:w="108" w:type="dxa"/>
            <w:bottom w:w="0" w:type="dxa"/>
            <w:right w:w="108" w:type="dxa"/>
          </w:tblCellMar>
        </w:tblPrEx>
        <w:trPr>
          <w:cantSplit/>
          <w:tblHeader/>
          <w:jc w:val="center"/>
        </w:trPr>
        <w:tc>
          <w:tcPr>
            <w:tcW w:w="2070" w:type="dxa"/>
            <w:tcBorders>
              <w:top w:val="single" w:color="D9D9D9" w:sz="4" w:space="0"/>
              <w:left w:val="single" w:color="D9D9D9" w:sz="4" w:space="0"/>
              <w:bottom w:val="single" w:color="D9D9D9" w:sz="4" w:space="0"/>
              <w:right w:val="single" w:color="D9D9D9" w:sz="4" w:space="0"/>
            </w:tcBorders>
            <w:shd w:val="clear" w:color="auto" w:fill="D9E2F3"/>
            <w:tcMar>
              <w:top w:w="90" w:type="dxa"/>
              <w:left w:w="90" w:type="dxa"/>
              <w:bottom w:w="90" w:type="dxa"/>
              <w:right w:w="90" w:type="dxa"/>
            </w:tcMar>
            <w:vAlign w:val="center"/>
          </w:tcPr>
          <w:p w14:paraId="383D771A">
            <w:pPr>
              <w:spacing w:before="40" w:after="40" w:line="252" w:lineRule="auto"/>
            </w:pPr>
            <w:r>
              <w:rPr>
                <w:b/>
                <w:sz w:val="21"/>
              </w:rPr>
              <w:t>Bảng</w:t>
            </w:r>
          </w:p>
        </w:tc>
        <w:tc>
          <w:tcPr>
            <w:tcW w:w="4831" w:type="dxa"/>
            <w:tcBorders>
              <w:top w:val="single" w:color="D9D9D9" w:sz="4" w:space="0"/>
              <w:left w:val="single" w:color="D9D9D9" w:sz="4" w:space="0"/>
              <w:bottom w:val="single" w:color="D9D9D9" w:sz="4" w:space="0"/>
              <w:right w:val="single" w:color="D9D9D9" w:sz="4" w:space="0"/>
            </w:tcBorders>
            <w:shd w:val="clear" w:color="auto" w:fill="D9E2F3"/>
            <w:tcMar>
              <w:top w:w="90" w:type="dxa"/>
              <w:left w:w="90" w:type="dxa"/>
              <w:bottom w:w="90" w:type="dxa"/>
              <w:right w:w="90" w:type="dxa"/>
            </w:tcMar>
            <w:vAlign w:val="center"/>
          </w:tcPr>
          <w:p w14:paraId="121752F2">
            <w:pPr>
              <w:spacing w:before="40" w:after="40" w:line="252" w:lineRule="auto"/>
            </w:pPr>
            <w:r>
              <w:rPr>
                <w:b/>
                <w:sz w:val="21"/>
              </w:rPr>
              <w:t>Bắt buộc ngoài PK</w:t>
            </w:r>
          </w:p>
        </w:tc>
        <w:tc>
          <w:tcPr>
            <w:tcW w:w="2510" w:type="dxa"/>
            <w:tcBorders>
              <w:top w:val="single" w:color="D9D9D9" w:sz="4" w:space="0"/>
              <w:left w:val="single" w:color="D9D9D9" w:sz="4" w:space="0"/>
              <w:bottom w:val="single" w:color="D9D9D9" w:sz="4" w:space="0"/>
              <w:right w:val="single" w:color="D9D9D9" w:sz="4" w:space="0"/>
            </w:tcBorders>
            <w:shd w:val="clear" w:color="auto" w:fill="D9E2F3"/>
            <w:tcMar>
              <w:top w:w="90" w:type="dxa"/>
              <w:left w:w="90" w:type="dxa"/>
              <w:bottom w:w="90" w:type="dxa"/>
              <w:right w:w="90" w:type="dxa"/>
            </w:tcMar>
            <w:vAlign w:val="center"/>
          </w:tcPr>
          <w:p w14:paraId="6E66777F">
            <w:pPr>
              <w:spacing w:before="40" w:after="40" w:line="252" w:lineRule="auto"/>
            </w:pPr>
            <w:r>
              <w:rPr>
                <w:b/>
                <w:sz w:val="21"/>
              </w:rPr>
              <w:t>Có thể NULL hoặc cần chốt</w:t>
            </w:r>
          </w:p>
        </w:tc>
      </w:tr>
      <w:tr w14:paraId="24493445">
        <w:tblPrEx>
          <w:tblCellMar>
            <w:top w:w="0" w:type="dxa"/>
            <w:left w:w="108" w:type="dxa"/>
            <w:bottom w:w="0" w:type="dxa"/>
            <w:right w:w="108" w:type="dxa"/>
          </w:tblCellMar>
        </w:tblPrEx>
        <w:trPr>
          <w:cantSplit/>
          <w:jc w:val="center"/>
        </w:trPr>
        <w:tc>
          <w:tcPr>
            <w:tcW w:w="2070"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4FAC2AC7">
            <w:pPr>
              <w:spacing w:before="40" w:after="40" w:line="252" w:lineRule="auto"/>
            </w:pPr>
            <w:r>
              <w:rPr>
                <w:b w:val="0"/>
                <w:sz w:val="21"/>
              </w:rPr>
              <w:t>Role</w:t>
            </w:r>
          </w:p>
        </w:tc>
        <w:tc>
          <w:tcPr>
            <w:tcW w:w="4831"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44894F7B">
            <w:pPr>
              <w:spacing w:before="40" w:after="40" w:line="252" w:lineRule="auto"/>
            </w:pPr>
            <w:r>
              <w:rPr>
                <w:b w:val="0"/>
                <w:sz w:val="21"/>
              </w:rPr>
              <w:t>Role_Name.</w:t>
            </w:r>
          </w:p>
        </w:tc>
        <w:tc>
          <w:tcPr>
            <w:tcW w:w="2510"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77AAE2BA">
            <w:pPr>
              <w:spacing w:before="40" w:after="40" w:line="252" w:lineRule="auto"/>
            </w:pPr>
            <w:r>
              <w:rPr>
                <w:b w:val="0"/>
                <w:sz w:val="21"/>
              </w:rPr>
              <w:t>Description.</w:t>
            </w:r>
          </w:p>
        </w:tc>
      </w:tr>
      <w:tr w14:paraId="518E74F7">
        <w:tblPrEx>
          <w:tblCellMar>
            <w:top w:w="0" w:type="dxa"/>
            <w:left w:w="108" w:type="dxa"/>
            <w:bottom w:w="0" w:type="dxa"/>
            <w:right w:w="108" w:type="dxa"/>
          </w:tblCellMar>
        </w:tblPrEx>
        <w:trPr>
          <w:cantSplit/>
          <w:jc w:val="center"/>
        </w:trPr>
        <w:tc>
          <w:tcPr>
            <w:tcW w:w="2070"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246F3B97">
            <w:pPr>
              <w:spacing w:before="40" w:after="40" w:line="252" w:lineRule="auto"/>
            </w:pPr>
            <w:r>
              <w:rPr>
                <w:b w:val="0"/>
                <w:sz w:val="21"/>
              </w:rPr>
              <w:t>User</w:t>
            </w:r>
          </w:p>
        </w:tc>
        <w:tc>
          <w:tcPr>
            <w:tcW w:w="4831"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7A46DD6B">
            <w:pPr>
              <w:spacing w:before="40" w:after="40" w:line="252" w:lineRule="auto"/>
            </w:pPr>
            <w:r>
              <w:rPr>
                <w:b w:val="0"/>
                <w:sz w:val="21"/>
              </w:rPr>
              <w:t>Role_ID, Full_Name, Email, Password_Hash, Created_At, Status.</w:t>
            </w:r>
          </w:p>
        </w:tc>
        <w:tc>
          <w:tcPr>
            <w:tcW w:w="2510"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1A1CA7AD">
            <w:pPr>
              <w:spacing w:before="40" w:after="40" w:line="252" w:lineRule="auto"/>
            </w:pPr>
            <w:r>
              <w:rPr>
                <w:b w:val="0"/>
                <w:sz w:val="21"/>
              </w:rPr>
              <w:t>Phone.</w:t>
            </w:r>
          </w:p>
        </w:tc>
      </w:tr>
      <w:tr w14:paraId="6A421564">
        <w:tblPrEx>
          <w:tblCellMar>
            <w:top w:w="0" w:type="dxa"/>
            <w:left w:w="108" w:type="dxa"/>
            <w:bottom w:w="0" w:type="dxa"/>
            <w:right w:w="108" w:type="dxa"/>
          </w:tblCellMar>
        </w:tblPrEx>
        <w:trPr>
          <w:cantSplit/>
          <w:jc w:val="center"/>
        </w:trPr>
        <w:tc>
          <w:tcPr>
            <w:tcW w:w="2070"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3965CEA6">
            <w:pPr>
              <w:spacing w:before="40" w:after="40" w:line="252" w:lineRule="auto"/>
            </w:pPr>
            <w:r>
              <w:rPr>
                <w:b w:val="0"/>
                <w:sz w:val="21"/>
              </w:rPr>
              <w:t>FilmLab</w:t>
            </w:r>
          </w:p>
        </w:tc>
        <w:tc>
          <w:tcPr>
            <w:tcW w:w="4831"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412F55AD">
            <w:pPr>
              <w:spacing w:before="40" w:after="40" w:line="252" w:lineRule="auto"/>
            </w:pPr>
            <w:r>
              <w:rPr>
                <w:b w:val="0"/>
                <w:sz w:val="21"/>
              </w:rPr>
              <w:t>Owner_User_ID, Lab_Name, Address, Status.</w:t>
            </w:r>
          </w:p>
        </w:tc>
        <w:tc>
          <w:tcPr>
            <w:tcW w:w="2510"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3C1CB3F5">
            <w:pPr>
              <w:spacing w:before="40" w:after="40" w:line="252" w:lineRule="auto"/>
            </w:pPr>
            <w:r>
              <w:rPr>
                <w:b w:val="0"/>
                <w:sz w:val="21"/>
              </w:rPr>
              <w:t>Phone, Email, Description.</w:t>
            </w:r>
          </w:p>
        </w:tc>
      </w:tr>
      <w:tr w14:paraId="6CFB107E">
        <w:tblPrEx>
          <w:tblCellMar>
            <w:top w:w="0" w:type="dxa"/>
            <w:left w:w="108" w:type="dxa"/>
            <w:bottom w:w="0" w:type="dxa"/>
            <w:right w:w="108" w:type="dxa"/>
          </w:tblCellMar>
        </w:tblPrEx>
        <w:trPr>
          <w:cantSplit/>
          <w:jc w:val="center"/>
        </w:trPr>
        <w:tc>
          <w:tcPr>
            <w:tcW w:w="2070"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67B3BF81">
            <w:pPr>
              <w:spacing w:before="40" w:after="40" w:line="252" w:lineRule="auto"/>
            </w:pPr>
            <w:r>
              <w:rPr>
                <w:b w:val="0"/>
                <w:sz w:val="21"/>
              </w:rPr>
              <w:t>Service</w:t>
            </w:r>
          </w:p>
        </w:tc>
        <w:tc>
          <w:tcPr>
            <w:tcW w:w="4831"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03750DF7">
            <w:pPr>
              <w:spacing w:before="40" w:after="40" w:line="252" w:lineRule="auto"/>
            </w:pPr>
            <w:r>
              <w:rPr>
                <w:b w:val="0"/>
                <w:sz w:val="21"/>
              </w:rPr>
              <w:t>Lab_ID, Service_Name, Price, Processing_Time, Status.</w:t>
            </w:r>
          </w:p>
        </w:tc>
        <w:tc>
          <w:tcPr>
            <w:tcW w:w="2510"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72E94019">
            <w:pPr>
              <w:spacing w:before="40" w:after="40" w:line="252" w:lineRule="auto"/>
            </w:pPr>
            <w:r>
              <w:rPr>
                <w:b w:val="0"/>
                <w:sz w:val="21"/>
              </w:rPr>
              <w:t>Description.</w:t>
            </w:r>
          </w:p>
        </w:tc>
      </w:tr>
      <w:tr w14:paraId="22BA3D08">
        <w:tblPrEx>
          <w:tblCellMar>
            <w:top w:w="0" w:type="dxa"/>
            <w:left w:w="108" w:type="dxa"/>
            <w:bottom w:w="0" w:type="dxa"/>
            <w:right w:w="108" w:type="dxa"/>
          </w:tblCellMar>
        </w:tblPrEx>
        <w:trPr>
          <w:cantSplit/>
          <w:jc w:val="center"/>
        </w:trPr>
        <w:tc>
          <w:tcPr>
            <w:tcW w:w="2070"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0694A91E">
            <w:pPr>
              <w:spacing w:before="40" w:after="40" w:line="252" w:lineRule="auto"/>
            </w:pPr>
            <w:r>
              <w:rPr>
                <w:b w:val="0"/>
                <w:sz w:val="21"/>
              </w:rPr>
              <w:t>Order</w:t>
            </w:r>
          </w:p>
        </w:tc>
        <w:tc>
          <w:tcPr>
            <w:tcW w:w="4831"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3C9E0F1F">
            <w:pPr>
              <w:spacing w:before="40" w:after="40" w:line="252" w:lineRule="auto"/>
            </w:pPr>
            <w:r>
              <w:rPr>
                <w:b w:val="0"/>
                <w:sz w:val="21"/>
              </w:rPr>
              <w:t>User_ID, Lab_ID, Order_Date.</w:t>
            </w:r>
          </w:p>
        </w:tc>
        <w:tc>
          <w:tcPr>
            <w:tcW w:w="2510"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5B69B2A4">
            <w:pPr>
              <w:spacing w:before="40" w:after="40" w:line="252" w:lineRule="auto"/>
            </w:pPr>
            <w:r>
              <w:rPr>
                <w:b w:val="0"/>
                <w:sz w:val="21"/>
              </w:rPr>
              <w:t>Note.</w:t>
            </w:r>
          </w:p>
        </w:tc>
      </w:tr>
      <w:tr w14:paraId="3359F413">
        <w:tblPrEx>
          <w:tblCellMar>
            <w:top w:w="0" w:type="dxa"/>
            <w:left w:w="108" w:type="dxa"/>
            <w:bottom w:w="0" w:type="dxa"/>
            <w:right w:w="108" w:type="dxa"/>
          </w:tblCellMar>
        </w:tblPrEx>
        <w:trPr>
          <w:cantSplit/>
          <w:jc w:val="center"/>
        </w:trPr>
        <w:tc>
          <w:tcPr>
            <w:tcW w:w="2070"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6E388FE9">
            <w:pPr>
              <w:spacing w:before="40" w:after="40" w:line="252" w:lineRule="auto"/>
            </w:pPr>
            <w:r>
              <w:rPr>
                <w:b w:val="0"/>
                <w:sz w:val="21"/>
              </w:rPr>
              <w:t>OrderService</w:t>
            </w:r>
          </w:p>
        </w:tc>
        <w:tc>
          <w:tcPr>
            <w:tcW w:w="4831"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043C4E7C">
            <w:pPr>
              <w:spacing w:before="40" w:after="40" w:line="252" w:lineRule="auto"/>
            </w:pPr>
            <w:r>
              <w:rPr>
                <w:b w:val="0"/>
                <w:sz w:val="21"/>
              </w:rPr>
              <w:t>Quantity, Unit_Price; hai trường khóa luôn bắt buộc.</w:t>
            </w:r>
          </w:p>
        </w:tc>
        <w:tc>
          <w:tcPr>
            <w:tcW w:w="2510"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75D39249">
            <w:pPr>
              <w:spacing w:before="40" w:after="40" w:line="252" w:lineRule="auto"/>
            </w:pPr>
            <w:r>
              <w:rPr>
                <w:b w:val="0"/>
                <w:sz w:val="21"/>
              </w:rPr>
              <w:t>Không có.</w:t>
            </w:r>
          </w:p>
        </w:tc>
      </w:tr>
      <w:tr w14:paraId="5CE69E09">
        <w:tblPrEx>
          <w:tblCellMar>
            <w:top w:w="0" w:type="dxa"/>
            <w:left w:w="108" w:type="dxa"/>
            <w:bottom w:w="0" w:type="dxa"/>
            <w:right w:w="108" w:type="dxa"/>
          </w:tblCellMar>
        </w:tblPrEx>
        <w:trPr>
          <w:cantSplit/>
          <w:jc w:val="center"/>
        </w:trPr>
        <w:tc>
          <w:tcPr>
            <w:tcW w:w="2070"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6F4F44D6">
            <w:pPr>
              <w:spacing w:before="40" w:after="40" w:line="252" w:lineRule="auto"/>
            </w:pPr>
            <w:r>
              <w:rPr>
                <w:b w:val="0"/>
                <w:sz w:val="21"/>
              </w:rPr>
              <w:t>OrderStatusHistory</w:t>
            </w:r>
          </w:p>
        </w:tc>
        <w:tc>
          <w:tcPr>
            <w:tcW w:w="4831"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64F77F97">
            <w:pPr>
              <w:spacing w:before="40" w:after="40" w:line="252" w:lineRule="auto"/>
            </w:pPr>
            <w:r>
              <w:rPr>
                <w:b w:val="0"/>
                <w:sz w:val="21"/>
              </w:rPr>
              <w:t>Order_ID, Status, Updated_At.</w:t>
            </w:r>
          </w:p>
        </w:tc>
        <w:tc>
          <w:tcPr>
            <w:tcW w:w="2510"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054AA202">
            <w:pPr>
              <w:spacing w:before="40" w:after="40" w:line="252" w:lineRule="auto"/>
            </w:pPr>
            <w:r>
              <w:rPr>
                <w:b w:val="0"/>
                <w:sz w:val="21"/>
              </w:rPr>
              <w:t>Note.</w:t>
            </w:r>
          </w:p>
        </w:tc>
      </w:tr>
      <w:tr w14:paraId="2489BBE9">
        <w:tblPrEx>
          <w:tblCellMar>
            <w:top w:w="0" w:type="dxa"/>
            <w:left w:w="108" w:type="dxa"/>
            <w:bottom w:w="0" w:type="dxa"/>
            <w:right w:w="108" w:type="dxa"/>
          </w:tblCellMar>
        </w:tblPrEx>
        <w:trPr>
          <w:cantSplit/>
          <w:jc w:val="center"/>
        </w:trPr>
        <w:tc>
          <w:tcPr>
            <w:tcW w:w="2070"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615D26FD">
            <w:pPr>
              <w:spacing w:before="40" w:after="40" w:line="252" w:lineRule="auto"/>
            </w:pPr>
            <w:r>
              <w:rPr>
                <w:b w:val="0"/>
                <w:sz w:val="21"/>
              </w:rPr>
              <w:t>DigitalAsset</w:t>
            </w:r>
          </w:p>
        </w:tc>
        <w:tc>
          <w:tcPr>
            <w:tcW w:w="4831"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2E3DA4B6">
            <w:pPr>
              <w:spacing w:before="40" w:after="40" w:line="252" w:lineRule="auto"/>
            </w:pPr>
            <w:r>
              <w:rPr>
                <w:b w:val="0"/>
                <w:sz w:val="21"/>
              </w:rPr>
              <w:t>Order_ID, File_Name, File_URL, File_Type, Uploaded_At.</w:t>
            </w:r>
          </w:p>
        </w:tc>
        <w:tc>
          <w:tcPr>
            <w:tcW w:w="2510"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456EB8E9">
            <w:pPr>
              <w:spacing w:before="40" w:after="40" w:line="252" w:lineRule="auto"/>
            </w:pPr>
            <w:r>
              <w:rPr>
                <w:b w:val="0"/>
                <w:sz w:val="21"/>
              </w:rPr>
              <w:t>Description.</w:t>
            </w:r>
          </w:p>
        </w:tc>
      </w:tr>
      <w:tr w14:paraId="6FB77895">
        <w:tblPrEx>
          <w:tblCellMar>
            <w:top w:w="0" w:type="dxa"/>
            <w:left w:w="108" w:type="dxa"/>
            <w:bottom w:w="0" w:type="dxa"/>
            <w:right w:w="108" w:type="dxa"/>
          </w:tblCellMar>
        </w:tblPrEx>
        <w:trPr>
          <w:cantSplit/>
          <w:jc w:val="center"/>
        </w:trPr>
        <w:tc>
          <w:tcPr>
            <w:tcW w:w="2070"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017E9E65">
            <w:pPr>
              <w:spacing w:before="40" w:after="40" w:line="252" w:lineRule="auto"/>
            </w:pPr>
            <w:r>
              <w:rPr>
                <w:b w:val="0"/>
                <w:sz w:val="21"/>
              </w:rPr>
              <w:t>DigitalAssetMetadata</w:t>
            </w:r>
          </w:p>
        </w:tc>
        <w:tc>
          <w:tcPr>
            <w:tcW w:w="4831"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11310A32">
            <w:pPr>
              <w:spacing w:before="40" w:after="40" w:line="252" w:lineRule="auto"/>
            </w:pPr>
            <w:r>
              <w:rPr>
                <w:b w:val="0"/>
                <w:sz w:val="21"/>
              </w:rPr>
              <w:t>Bản ghi có khóa ảnh và đủ sáu trường kỹ thuật.</w:t>
            </w:r>
          </w:p>
        </w:tc>
        <w:tc>
          <w:tcPr>
            <w:tcW w:w="2510"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249321A1">
            <w:pPr>
              <w:spacing w:before="40" w:after="40" w:line="252" w:lineRule="auto"/>
            </w:pPr>
            <w:r>
              <w:rPr>
                <w:b w:val="0"/>
                <w:sz w:val="21"/>
              </w:rPr>
              <w:t>Nhóm chốt trường nào cho phép chưa biết; không điền dữ liệu giả.</w:t>
            </w:r>
          </w:p>
        </w:tc>
      </w:tr>
      <w:tr w14:paraId="2B95618C">
        <w:tblPrEx>
          <w:tblCellMar>
            <w:top w:w="0" w:type="dxa"/>
            <w:left w:w="108" w:type="dxa"/>
            <w:bottom w:w="0" w:type="dxa"/>
            <w:right w:w="108" w:type="dxa"/>
          </w:tblCellMar>
        </w:tblPrEx>
        <w:trPr>
          <w:cantSplit/>
          <w:jc w:val="center"/>
        </w:trPr>
        <w:tc>
          <w:tcPr>
            <w:tcW w:w="2070"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56258799">
            <w:pPr>
              <w:spacing w:before="40" w:after="40" w:line="252" w:lineRule="auto"/>
            </w:pPr>
            <w:r>
              <w:rPr>
                <w:b w:val="0"/>
                <w:sz w:val="21"/>
              </w:rPr>
              <w:t>AIAnalysis</w:t>
            </w:r>
          </w:p>
        </w:tc>
        <w:tc>
          <w:tcPr>
            <w:tcW w:w="4831"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45528A7A">
            <w:pPr>
              <w:spacing w:before="40" w:after="40" w:line="252" w:lineRule="auto"/>
            </w:pPr>
            <w:r>
              <w:rPr>
                <w:b w:val="0"/>
                <w:sz w:val="21"/>
              </w:rPr>
              <w:t>DigitalAsset_ID, Analysis_Type, Result, Created_At.</w:t>
            </w:r>
          </w:p>
        </w:tc>
        <w:tc>
          <w:tcPr>
            <w:tcW w:w="2510"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753F9D53">
            <w:pPr>
              <w:spacing w:before="40" w:after="40" w:line="252" w:lineRule="auto"/>
            </w:pPr>
            <w:r>
              <w:rPr>
                <w:b w:val="0"/>
                <w:sz w:val="21"/>
              </w:rPr>
              <w:t>Confidence nếu loại phân tích không có điểm.</w:t>
            </w:r>
          </w:p>
        </w:tc>
      </w:tr>
      <w:tr w14:paraId="2D7BCE78">
        <w:tblPrEx>
          <w:tblCellMar>
            <w:top w:w="0" w:type="dxa"/>
            <w:left w:w="108" w:type="dxa"/>
            <w:bottom w:w="0" w:type="dxa"/>
            <w:right w:w="108" w:type="dxa"/>
          </w:tblCellMar>
        </w:tblPrEx>
        <w:trPr>
          <w:cantSplit/>
          <w:jc w:val="center"/>
        </w:trPr>
        <w:tc>
          <w:tcPr>
            <w:tcW w:w="2070"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113F98CC">
            <w:pPr>
              <w:spacing w:before="40" w:after="40" w:line="252" w:lineRule="auto"/>
            </w:pPr>
            <w:r>
              <w:rPr>
                <w:b w:val="0"/>
                <w:sz w:val="21"/>
              </w:rPr>
              <w:t>Review</w:t>
            </w:r>
          </w:p>
        </w:tc>
        <w:tc>
          <w:tcPr>
            <w:tcW w:w="4831"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1C129234">
            <w:pPr>
              <w:spacing w:before="40" w:after="40" w:line="252" w:lineRule="auto"/>
            </w:pPr>
            <w:r>
              <w:rPr>
                <w:b w:val="0"/>
                <w:sz w:val="21"/>
              </w:rPr>
              <w:t>Order_ID, Rating, Created_At.</w:t>
            </w:r>
          </w:p>
        </w:tc>
        <w:tc>
          <w:tcPr>
            <w:tcW w:w="2510"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042C3932">
            <w:pPr>
              <w:spacing w:before="40" w:after="40" w:line="252" w:lineRule="auto"/>
            </w:pPr>
            <w:r>
              <w:rPr>
                <w:b w:val="0"/>
                <w:sz w:val="21"/>
              </w:rPr>
              <w:t>Comment.</w:t>
            </w:r>
          </w:p>
        </w:tc>
      </w:tr>
      <w:tr w14:paraId="482EFFC5">
        <w:tblPrEx>
          <w:tblCellMar>
            <w:top w:w="0" w:type="dxa"/>
            <w:left w:w="108" w:type="dxa"/>
            <w:bottom w:w="0" w:type="dxa"/>
            <w:right w:w="108" w:type="dxa"/>
          </w:tblCellMar>
        </w:tblPrEx>
        <w:trPr>
          <w:cantSplit/>
          <w:jc w:val="center"/>
        </w:trPr>
        <w:tc>
          <w:tcPr>
            <w:tcW w:w="2070"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0FBBAC88">
            <w:pPr>
              <w:spacing w:before="40" w:after="40" w:line="252" w:lineRule="auto"/>
            </w:pPr>
            <w:r>
              <w:rPr>
                <w:b w:val="0"/>
                <w:sz w:val="21"/>
              </w:rPr>
              <w:t>Listing</w:t>
            </w:r>
          </w:p>
        </w:tc>
        <w:tc>
          <w:tcPr>
            <w:tcW w:w="4831"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021587A9">
            <w:pPr>
              <w:spacing w:before="40" w:after="40" w:line="252" w:lineRule="auto"/>
            </w:pPr>
            <w:r>
              <w:rPr>
                <w:b w:val="0"/>
                <w:sz w:val="21"/>
              </w:rPr>
              <w:t>User_ID, Title, Price, Status, Created_At.</w:t>
            </w:r>
          </w:p>
        </w:tc>
        <w:tc>
          <w:tcPr>
            <w:tcW w:w="2510"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159E8BFF">
            <w:pPr>
              <w:spacing w:before="40" w:after="40" w:line="252" w:lineRule="auto"/>
            </w:pPr>
            <w:r>
              <w:rPr>
                <w:b w:val="0"/>
                <w:sz w:val="21"/>
              </w:rPr>
              <w:t>Description.</w:t>
            </w:r>
          </w:p>
        </w:tc>
      </w:tr>
      <w:tr w14:paraId="55CAE9DB">
        <w:tblPrEx>
          <w:tblCellMar>
            <w:top w:w="0" w:type="dxa"/>
            <w:left w:w="108" w:type="dxa"/>
            <w:bottom w:w="0" w:type="dxa"/>
            <w:right w:w="108" w:type="dxa"/>
          </w:tblCellMar>
        </w:tblPrEx>
        <w:trPr>
          <w:cantSplit/>
          <w:jc w:val="center"/>
        </w:trPr>
        <w:tc>
          <w:tcPr>
            <w:tcW w:w="2070"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57CC24F3">
            <w:pPr>
              <w:spacing w:before="40" w:after="40" w:line="252" w:lineRule="auto"/>
            </w:pPr>
            <w:r>
              <w:rPr>
                <w:b w:val="0"/>
                <w:sz w:val="21"/>
              </w:rPr>
              <w:t>Article</w:t>
            </w:r>
          </w:p>
        </w:tc>
        <w:tc>
          <w:tcPr>
            <w:tcW w:w="4831"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147C24D5">
            <w:pPr>
              <w:spacing w:before="40" w:after="40" w:line="252" w:lineRule="auto"/>
            </w:pPr>
            <w:r>
              <w:rPr>
                <w:b w:val="0"/>
                <w:sz w:val="21"/>
              </w:rPr>
              <w:t>User_ID, Title, Content, Created_At, Status.</w:t>
            </w:r>
          </w:p>
        </w:tc>
        <w:tc>
          <w:tcPr>
            <w:tcW w:w="2510"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17B360CC">
            <w:pPr>
              <w:spacing w:before="40" w:after="40" w:line="252" w:lineRule="auto"/>
            </w:pPr>
            <w:r>
              <w:rPr>
                <w:b w:val="0"/>
                <w:sz w:val="21"/>
              </w:rPr>
              <w:t>Updated_At trước lần sửa đầu.</w:t>
            </w:r>
          </w:p>
        </w:tc>
      </w:tr>
      <w:tr w14:paraId="0E16B990">
        <w:tblPrEx>
          <w:tblCellMar>
            <w:top w:w="0" w:type="dxa"/>
            <w:left w:w="108" w:type="dxa"/>
            <w:bottom w:w="0" w:type="dxa"/>
            <w:right w:w="108" w:type="dxa"/>
          </w:tblCellMar>
        </w:tblPrEx>
        <w:trPr>
          <w:cantSplit/>
          <w:jc w:val="center"/>
        </w:trPr>
        <w:tc>
          <w:tcPr>
            <w:tcW w:w="2070"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6CE0B3D0">
            <w:pPr>
              <w:spacing w:before="40" w:after="40" w:line="252" w:lineRule="auto"/>
            </w:pPr>
            <w:r>
              <w:rPr>
                <w:b w:val="0"/>
                <w:sz w:val="21"/>
              </w:rPr>
              <w:t>DeliveryRequest</w:t>
            </w:r>
          </w:p>
        </w:tc>
        <w:tc>
          <w:tcPr>
            <w:tcW w:w="4831"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3B5E1CE5">
            <w:pPr>
              <w:spacing w:before="40" w:after="40" w:line="252" w:lineRule="auto"/>
            </w:pPr>
            <w:r>
              <w:rPr>
                <w:b w:val="0"/>
                <w:sz w:val="21"/>
              </w:rPr>
              <w:t>Requested_By_User_ID, Order_ID, Delivery_Type, Address, Created_At, Status.</w:t>
            </w:r>
          </w:p>
        </w:tc>
        <w:tc>
          <w:tcPr>
            <w:tcW w:w="2510"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0024C45F">
            <w:pPr>
              <w:spacing w:before="40" w:after="40" w:line="252" w:lineRule="auto"/>
            </w:pPr>
            <w:r>
              <w:rPr>
                <w:b w:val="0"/>
                <w:sz w:val="21"/>
              </w:rPr>
              <w:t>Note.</w:t>
            </w:r>
          </w:p>
        </w:tc>
      </w:tr>
    </w:tbl>
    <w:p w14:paraId="089D1759">
      <w:pPr>
        <w:keepLines/>
        <w:spacing w:after="40"/>
      </w:pPr>
    </w:p>
    <w:p w14:paraId="4BC55384">
      <w:pPr>
        <w:keepLines/>
      </w:pPr>
      <w:r>
        <w:t>Người 2 chốt mỗi ảnh có metadata với sáu nhóm thông số, nhưng chưa chốt chính sách giá trị chưa biết ở từng trường. Nếu cho phép NULL vẫn phải có bản ghi và đủ sáu cột; nếu yêu cầu mọi trường có dữ liệu, kiểm tra trước nghiệm thu ảnh và không ép nhập thông tin camera/lens không có thật.</w:t>
      </w:r>
    </w:p>
    <w:p w14:paraId="21FEF53A">
      <w:pPr>
        <w:pStyle w:val="3"/>
        <w:keepLines/>
      </w:pPr>
      <w:r>
        <w:t>7.3. Miền giá trị và tính duy nhất</w:t>
      </w:r>
    </w:p>
    <w:tbl>
      <w:tblPr>
        <w:tblStyle w:val="12"/>
        <w:tblW w:w="0" w:type="auto"/>
        <w:jc w:val="center"/>
        <w:tblLayout w:type="fixed"/>
        <w:tblCellMar>
          <w:top w:w="0" w:type="dxa"/>
          <w:left w:w="108" w:type="dxa"/>
          <w:bottom w:w="0" w:type="dxa"/>
          <w:right w:w="108" w:type="dxa"/>
        </w:tblCellMar>
      </w:tblPr>
      <w:tblGrid>
        <w:gridCol w:w="2886"/>
        <w:gridCol w:w="4204"/>
        <w:gridCol w:w="2321"/>
      </w:tblGrid>
      <w:tr w14:paraId="039A5ECD">
        <w:tblPrEx>
          <w:tblCellMar>
            <w:top w:w="0" w:type="dxa"/>
            <w:left w:w="108" w:type="dxa"/>
            <w:bottom w:w="0" w:type="dxa"/>
            <w:right w:w="108" w:type="dxa"/>
          </w:tblCellMar>
        </w:tblPrEx>
        <w:trPr>
          <w:cantSplit/>
          <w:tblHeader/>
          <w:jc w:val="center"/>
        </w:trPr>
        <w:tc>
          <w:tcPr>
            <w:tcW w:w="2886" w:type="dxa"/>
            <w:tcBorders>
              <w:top w:val="single" w:color="D9D9D9" w:sz="4" w:space="0"/>
              <w:left w:val="single" w:color="D9D9D9" w:sz="4" w:space="0"/>
              <w:bottom w:val="single" w:color="D9D9D9" w:sz="4" w:space="0"/>
              <w:right w:val="single" w:color="D9D9D9" w:sz="4" w:space="0"/>
            </w:tcBorders>
            <w:shd w:val="clear" w:color="auto" w:fill="D9E2F3"/>
            <w:tcMar>
              <w:top w:w="90" w:type="dxa"/>
              <w:left w:w="90" w:type="dxa"/>
              <w:bottom w:w="90" w:type="dxa"/>
              <w:right w:w="90" w:type="dxa"/>
            </w:tcMar>
            <w:vAlign w:val="center"/>
          </w:tcPr>
          <w:p w14:paraId="6E85FEF0">
            <w:pPr>
              <w:spacing w:before="40" w:after="40" w:line="252" w:lineRule="auto"/>
            </w:pPr>
            <w:r>
              <w:rPr>
                <w:b/>
                <w:sz w:val="21"/>
              </w:rPr>
              <w:t>Trường</w:t>
            </w:r>
          </w:p>
        </w:tc>
        <w:tc>
          <w:tcPr>
            <w:tcW w:w="4204" w:type="dxa"/>
            <w:tcBorders>
              <w:top w:val="single" w:color="D9D9D9" w:sz="4" w:space="0"/>
              <w:left w:val="single" w:color="D9D9D9" w:sz="4" w:space="0"/>
              <w:bottom w:val="single" w:color="D9D9D9" w:sz="4" w:space="0"/>
              <w:right w:val="single" w:color="D9D9D9" w:sz="4" w:space="0"/>
            </w:tcBorders>
            <w:shd w:val="clear" w:color="auto" w:fill="D9E2F3"/>
            <w:tcMar>
              <w:top w:w="90" w:type="dxa"/>
              <w:left w:w="90" w:type="dxa"/>
              <w:bottom w:w="90" w:type="dxa"/>
              <w:right w:w="90" w:type="dxa"/>
            </w:tcMar>
            <w:vAlign w:val="center"/>
          </w:tcPr>
          <w:p w14:paraId="5EE7FF24">
            <w:pPr>
              <w:spacing w:before="40" w:after="40" w:line="252" w:lineRule="auto"/>
            </w:pPr>
            <w:r>
              <w:rPr>
                <w:b/>
                <w:sz w:val="21"/>
              </w:rPr>
              <w:t>Điều kiện</w:t>
            </w:r>
          </w:p>
        </w:tc>
        <w:tc>
          <w:tcPr>
            <w:tcW w:w="2321" w:type="dxa"/>
            <w:tcBorders>
              <w:top w:val="single" w:color="D9D9D9" w:sz="4" w:space="0"/>
              <w:left w:val="single" w:color="D9D9D9" w:sz="4" w:space="0"/>
              <w:bottom w:val="single" w:color="D9D9D9" w:sz="4" w:space="0"/>
              <w:right w:val="single" w:color="D9D9D9" w:sz="4" w:space="0"/>
            </w:tcBorders>
            <w:shd w:val="clear" w:color="auto" w:fill="D9E2F3"/>
            <w:tcMar>
              <w:top w:w="90" w:type="dxa"/>
              <w:left w:w="90" w:type="dxa"/>
              <w:bottom w:w="90" w:type="dxa"/>
              <w:right w:w="90" w:type="dxa"/>
            </w:tcMar>
            <w:vAlign w:val="center"/>
          </w:tcPr>
          <w:p w14:paraId="54F013FF">
            <w:pPr>
              <w:spacing w:before="40" w:after="40" w:line="252" w:lineRule="auto"/>
            </w:pPr>
            <w:r>
              <w:rPr>
                <w:b/>
                <w:sz w:val="21"/>
              </w:rPr>
              <w:t>Cơ chế</w:t>
            </w:r>
          </w:p>
        </w:tc>
      </w:tr>
      <w:tr w14:paraId="1CC2F569">
        <w:tblPrEx>
          <w:tblCellMar>
            <w:top w:w="0" w:type="dxa"/>
            <w:left w:w="108" w:type="dxa"/>
            <w:bottom w:w="0" w:type="dxa"/>
            <w:right w:w="108" w:type="dxa"/>
          </w:tblCellMar>
        </w:tblPrEx>
        <w:trPr>
          <w:cantSplit/>
          <w:jc w:val="center"/>
        </w:trPr>
        <w:tc>
          <w:tcPr>
            <w:tcW w:w="288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61FE690B">
            <w:pPr>
              <w:spacing w:before="40" w:after="40" w:line="252" w:lineRule="auto"/>
            </w:pPr>
            <w:r>
              <w:rPr>
                <w:b w:val="0"/>
                <w:sz w:val="21"/>
              </w:rPr>
              <w:t>Role.Role_Name</w:t>
            </w:r>
          </w:p>
        </w:tc>
        <w:tc>
          <w:tcPr>
            <w:tcW w:w="420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2379699D">
            <w:pPr>
              <w:spacing w:before="40" w:after="40" w:line="252" w:lineRule="auto"/>
            </w:pPr>
            <w:r>
              <w:rPr>
                <w:b w:val="0"/>
                <w:sz w:val="21"/>
              </w:rPr>
              <w:t>Không rỗng, duy nhất trong danh mục vai trò.</w:t>
            </w:r>
          </w:p>
        </w:tc>
        <w:tc>
          <w:tcPr>
            <w:tcW w:w="2321"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27027795">
            <w:pPr>
              <w:spacing w:before="40" w:after="40" w:line="252" w:lineRule="auto"/>
            </w:pPr>
            <w:r>
              <w:rPr>
                <w:b w:val="0"/>
                <w:sz w:val="21"/>
              </w:rPr>
              <w:t>NOT NULL, UNIQUE, kiểm tra chuỗi.</w:t>
            </w:r>
          </w:p>
        </w:tc>
      </w:tr>
      <w:tr w14:paraId="1F20DFD7">
        <w:tblPrEx>
          <w:tblCellMar>
            <w:top w:w="0" w:type="dxa"/>
            <w:left w:w="108" w:type="dxa"/>
            <w:bottom w:w="0" w:type="dxa"/>
            <w:right w:w="108" w:type="dxa"/>
          </w:tblCellMar>
        </w:tblPrEx>
        <w:trPr>
          <w:cantSplit/>
          <w:jc w:val="center"/>
        </w:trPr>
        <w:tc>
          <w:tcPr>
            <w:tcW w:w="2886"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3EF7A2C5">
            <w:pPr>
              <w:spacing w:before="40" w:after="40" w:line="252" w:lineRule="auto"/>
            </w:pPr>
            <w:r>
              <w:rPr>
                <w:b w:val="0"/>
                <w:sz w:val="21"/>
              </w:rPr>
              <w:t>User.Email</w:t>
            </w:r>
          </w:p>
        </w:tc>
        <w:tc>
          <w:tcPr>
            <w:tcW w:w="4204"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6AFB2B5F">
            <w:pPr>
              <w:spacing w:before="40" w:after="40" w:line="252" w:lineRule="auto"/>
            </w:pPr>
            <w:r>
              <w:rPr>
                <w:b w:val="0"/>
                <w:sz w:val="21"/>
              </w:rPr>
              <w:t>Không rỗng, duy nhất theo quy tắc chuẩn hóa đăng nhập.</w:t>
            </w:r>
          </w:p>
        </w:tc>
        <w:tc>
          <w:tcPr>
            <w:tcW w:w="2321"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24E005AE">
            <w:pPr>
              <w:spacing w:before="40" w:after="40" w:line="252" w:lineRule="auto"/>
            </w:pPr>
            <w:r>
              <w:rPr>
                <w:b w:val="0"/>
                <w:sz w:val="21"/>
              </w:rPr>
              <w:t>Chuẩn hóa đầu vào và UNIQUE.</w:t>
            </w:r>
          </w:p>
        </w:tc>
      </w:tr>
      <w:tr w14:paraId="4EC0A95D">
        <w:tblPrEx>
          <w:tblCellMar>
            <w:top w:w="0" w:type="dxa"/>
            <w:left w:w="108" w:type="dxa"/>
            <w:bottom w:w="0" w:type="dxa"/>
            <w:right w:w="108" w:type="dxa"/>
          </w:tblCellMar>
        </w:tblPrEx>
        <w:trPr>
          <w:cantSplit/>
          <w:jc w:val="center"/>
        </w:trPr>
        <w:tc>
          <w:tcPr>
            <w:tcW w:w="288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7BAC15C9">
            <w:pPr>
              <w:spacing w:before="40" w:after="40" w:line="252" w:lineRule="auto"/>
            </w:pPr>
            <w:r>
              <w:rPr>
                <w:b w:val="0"/>
                <w:sz w:val="21"/>
              </w:rPr>
              <w:t>Service.Price, Listing.Price, OrderService.Unit_Price</w:t>
            </w:r>
          </w:p>
        </w:tc>
        <w:tc>
          <w:tcPr>
            <w:tcW w:w="420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2BAACD16">
            <w:pPr>
              <w:spacing w:before="40" w:after="40" w:line="252" w:lineRule="auto"/>
            </w:pPr>
            <w:r>
              <w:rPr>
                <w:b w:val="0"/>
                <w:sz w:val="21"/>
              </w:rPr>
              <w:t>Không âm; tính tiền bằng kiểu thập phân cố định.</w:t>
            </w:r>
          </w:p>
        </w:tc>
        <w:tc>
          <w:tcPr>
            <w:tcW w:w="2321"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560C1E4B">
            <w:pPr>
              <w:spacing w:before="40" w:after="40" w:line="252" w:lineRule="auto"/>
            </w:pPr>
            <w:r>
              <w:rPr>
                <w:b w:val="0"/>
                <w:sz w:val="21"/>
              </w:rPr>
              <w:t>NOT NULL, CHECK &gt;= 0.</w:t>
            </w:r>
          </w:p>
        </w:tc>
      </w:tr>
      <w:tr w14:paraId="5EB381EC">
        <w:tblPrEx>
          <w:tblCellMar>
            <w:top w:w="0" w:type="dxa"/>
            <w:left w:w="108" w:type="dxa"/>
            <w:bottom w:w="0" w:type="dxa"/>
            <w:right w:w="108" w:type="dxa"/>
          </w:tblCellMar>
        </w:tblPrEx>
        <w:trPr>
          <w:cantSplit/>
          <w:jc w:val="center"/>
        </w:trPr>
        <w:tc>
          <w:tcPr>
            <w:tcW w:w="2886"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47C5496D">
            <w:pPr>
              <w:spacing w:before="40" w:after="40" w:line="252" w:lineRule="auto"/>
            </w:pPr>
            <w:r>
              <w:rPr>
                <w:b w:val="0"/>
                <w:sz w:val="21"/>
              </w:rPr>
              <w:t>OrderService.Quantity</w:t>
            </w:r>
          </w:p>
        </w:tc>
        <w:tc>
          <w:tcPr>
            <w:tcW w:w="4204"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552177A0">
            <w:pPr>
              <w:spacing w:before="40" w:after="40" w:line="252" w:lineRule="auto"/>
            </w:pPr>
            <w:r>
              <w:rPr>
                <w:b w:val="0"/>
                <w:sz w:val="21"/>
              </w:rPr>
              <w:t>Số nguyên lớn hơn 0.</w:t>
            </w:r>
          </w:p>
        </w:tc>
        <w:tc>
          <w:tcPr>
            <w:tcW w:w="2321"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5B100CDA">
            <w:pPr>
              <w:spacing w:before="40" w:after="40" w:line="252" w:lineRule="auto"/>
            </w:pPr>
            <w:r>
              <w:rPr>
                <w:b w:val="0"/>
                <w:sz w:val="21"/>
              </w:rPr>
              <w:t>INT, NOT NULL, CHECK &gt; 0.</w:t>
            </w:r>
          </w:p>
        </w:tc>
      </w:tr>
      <w:tr w14:paraId="410A50B1">
        <w:tblPrEx>
          <w:tblCellMar>
            <w:top w:w="0" w:type="dxa"/>
            <w:left w:w="108" w:type="dxa"/>
            <w:bottom w:w="0" w:type="dxa"/>
            <w:right w:w="108" w:type="dxa"/>
          </w:tblCellMar>
        </w:tblPrEx>
        <w:trPr>
          <w:cantSplit/>
          <w:jc w:val="center"/>
        </w:trPr>
        <w:tc>
          <w:tcPr>
            <w:tcW w:w="288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76A7A113">
            <w:pPr>
              <w:spacing w:before="40" w:after="40" w:line="252" w:lineRule="auto"/>
            </w:pPr>
            <w:r>
              <w:rPr>
                <w:b w:val="0"/>
                <w:sz w:val="21"/>
              </w:rPr>
              <w:t>Service.Processing_Time</w:t>
            </w:r>
          </w:p>
        </w:tc>
        <w:tc>
          <w:tcPr>
            <w:tcW w:w="420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02EBC171">
            <w:pPr>
              <w:spacing w:before="40" w:after="40" w:line="252" w:lineRule="auto"/>
            </w:pPr>
            <w:r>
              <w:rPr>
                <w:b w:val="0"/>
                <w:sz w:val="21"/>
              </w:rPr>
              <w:t>Lớn hơn 0; nhóm thống nhất đơn vị.</w:t>
            </w:r>
          </w:p>
        </w:tc>
        <w:tc>
          <w:tcPr>
            <w:tcW w:w="2321"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4FB6B873">
            <w:pPr>
              <w:spacing w:before="40" w:after="40" w:line="252" w:lineRule="auto"/>
            </w:pPr>
            <w:r>
              <w:rPr>
                <w:b w:val="0"/>
                <w:sz w:val="21"/>
              </w:rPr>
              <w:t>CHECK &gt; 0.</w:t>
            </w:r>
          </w:p>
        </w:tc>
      </w:tr>
      <w:tr w14:paraId="6E854ECE">
        <w:tblPrEx>
          <w:tblCellMar>
            <w:top w:w="0" w:type="dxa"/>
            <w:left w:w="108" w:type="dxa"/>
            <w:bottom w:w="0" w:type="dxa"/>
            <w:right w:w="108" w:type="dxa"/>
          </w:tblCellMar>
        </w:tblPrEx>
        <w:trPr>
          <w:cantSplit/>
          <w:jc w:val="center"/>
        </w:trPr>
        <w:tc>
          <w:tcPr>
            <w:tcW w:w="2886"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2E9EDA88">
            <w:pPr>
              <w:spacing w:before="40" w:after="40" w:line="252" w:lineRule="auto"/>
            </w:pPr>
            <w:r>
              <w:rPr>
                <w:b w:val="0"/>
                <w:sz w:val="21"/>
              </w:rPr>
              <w:t>Review.Rating</w:t>
            </w:r>
          </w:p>
        </w:tc>
        <w:tc>
          <w:tcPr>
            <w:tcW w:w="4204"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47085407">
            <w:pPr>
              <w:spacing w:before="40" w:after="40" w:line="252" w:lineRule="auto"/>
            </w:pPr>
            <w:r>
              <w:rPr>
                <w:b w:val="0"/>
                <w:sz w:val="21"/>
              </w:rPr>
              <w:t>Số nguyên từ 1 đến 5.</w:t>
            </w:r>
          </w:p>
        </w:tc>
        <w:tc>
          <w:tcPr>
            <w:tcW w:w="2321"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34C344F1">
            <w:pPr>
              <w:spacing w:before="40" w:after="40" w:line="252" w:lineRule="auto"/>
            </w:pPr>
            <w:r>
              <w:rPr>
                <w:b w:val="0"/>
                <w:sz w:val="21"/>
              </w:rPr>
              <w:t>INT, NOT NULL, CHECK.</w:t>
            </w:r>
          </w:p>
        </w:tc>
      </w:tr>
      <w:tr w14:paraId="2ACFA2D5">
        <w:tblPrEx>
          <w:tblCellMar>
            <w:top w:w="0" w:type="dxa"/>
            <w:left w:w="108" w:type="dxa"/>
            <w:bottom w:w="0" w:type="dxa"/>
            <w:right w:w="108" w:type="dxa"/>
          </w:tblCellMar>
        </w:tblPrEx>
        <w:trPr>
          <w:cantSplit/>
          <w:jc w:val="center"/>
        </w:trPr>
        <w:tc>
          <w:tcPr>
            <w:tcW w:w="288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78C8B1AD">
            <w:pPr>
              <w:spacing w:before="40" w:after="40" w:line="252" w:lineRule="auto"/>
            </w:pPr>
            <w:r>
              <w:rPr>
                <w:b w:val="0"/>
                <w:sz w:val="21"/>
              </w:rPr>
              <w:t>AIAnalysis.Confidence</w:t>
            </w:r>
          </w:p>
        </w:tc>
        <w:tc>
          <w:tcPr>
            <w:tcW w:w="420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02DC6CD5">
            <w:pPr>
              <w:spacing w:before="40" w:after="40" w:line="252" w:lineRule="auto"/>
            </w:pPr>
            <w:r>
              <w:rPr>
                <w:b w:val="0"/>
                <w:sz w:val="21"/>
              </w:rPr>
              <w:t>Nếu có giá trị thì trong [0,1].</w:t>
            </w:r>
          </w:p>
        </w:tc>
        <w:tc>
          <w:tcPr>
            <w:tcW w:w="2321"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5FFC5FCB">
            <w:pPr>
              <w:spacing w:before="40" w:after="40" w:line="252" w:lineRule="auto"/>
            </w:pPr>
            <w:r>
              <w:rPr>
                <w:b w:val="0"/>
                <w:sz w:val="21"/>
              </w:rPr>
              <w:t>CHECK; DECIMAL(4,3) theo dictionary.</w:t>
            </w:r>
          </w:p>
        </w:tc>
      </w:tr>
      <w:tr w14:paraId="5E18A04F">
        <w:tblPrEx>
          <w:tblCellMar>
            <w:top w:w="0" w:type="dxa"/>
            <w:left w:w="108" w:type="dxa"/>
            <w:bottom w:w="0" w:type="dxa"/>
            <w:right w:w="108" w:type="dxa"/>
          </w:tblCellMar>
        </w:tblPrEx>
        <w:trPr>
          <w:cantSplit/>
          <w:jc w:val="center"/>
        </w:trPr>
        <w:tc>
          <w:tcPr>
            <w:tcW w:w="2886"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7C728297">
            <w:pPr>
              <w:spacing w:before="40" w:after="40" w:line="252" w:lineRule="auto"/>
            </w:pPr>
            <w:r>
              <w:rPr>
                <w:b w:val="0"/>
                <w:sz w:val="21"/>
              </w:rPr>
              <w:t>Article.Updated_At</w:t>
            </w:r>
          </w:p>
        </w:tc>
        <w:tc>
          <w:tcPr>
            <w:tcW w:w="4204"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0660A91E">
            <w:pPr>
              <w:spacing w:before="40" w:after="40" w:line="252" w:lineRule="auto"/>
            </w:pPr>
            <w:r>
              <w:rPr>
                <w:b w:val="0"/>
                <w:sz w:val="21"/>
              </w:rPr>
              <w:t>NULL hoặc không trước Created_At.</w:t>
            </w:r>
          </w:p>
        </w:tc>
        <w:tc>
          <w:tcPr>
            <w:tcW w:w="2321"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36FCCB1D">
            <w:pPr>
              <w:spacing w:before="40" w:after="40" w:line="252" w:lineRule="auto"/>
            </w:pPr>
            <w:r>
              <w:rPr>
                <w:b w:val="0"/>
                <w:sz w:val="21"/>
              </w:rPr>
              <w:t>CHECK trên cùng hàng.</w:t>
            </w:r>
          </w:p>
        </w:tc>
      </w:tr>
      <w:tr w14:paraId="4A637EE5">
        <w:tblPrEx>
          <w:tblCellMar>
            <w:top w:w="0" w:type="dxa"/>
            <w:left w:w="108" w:type="dxa"/>
            <w:bottom w:w="0" w:type="dxa"/>
            <w:right w:w="108" w:type="dxa"/>
          </w:tblCellMar>
        </w:tblPrEx>
        <w:trPr>
          <w:cantSplit/>
          <w:jc w:val="center"/>
        </w:trPr>
        <w:tc>
          <w:tcPr>
            <w:tcW w:w="288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51D7F6EE">
            <w:pPr>
              <w:spacing w:before="40" w:after="40" w:line="252" w:lineRule="auto"/>
            </w:pPr>
            <w:r>
              <w:rPr>
                <w:b w:val="0"/>
                <w:sz w:val="21"/>
              </w:rPr>
              <w:t>Tên, tiêu đề, URL, địa chỉ bắt buộc</w:t>
            </w:r>
          </w:p>
        </w:tc>
        <w:tc>
          <w:tcPr>
            <w:tcW w:w="420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24BC0F54">
            <w:pPr>
              <w:spacing w:before="40" w:after="40" w:line="252" w:lineRule="auto"/>
            </w:pPr>
            <w:r>
              <w:rPr>
                <w:b w:val="0"/>
                <w:sz w:val="21"/>
              </w:rPr>
              <w:t>Không chỉ có khoảng trắng.</w:t>
            </w:r>
          </w:p>
        </w:tc>
        <w:tc>
          <w:tcPr>
            <w:tcW w:w="2321"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12E5014A">
            <w:pPr>
              <w:spacing w:before="40" w:after="40" w:line="252" w:lineRule="auto"/>
            </w:pPr>
            <w:r>
              <w:rPr>
                <w:b w:val="0"/>
                <w:sz w:val="21"/>
              </w:rPr>
              <w:t>NOT NULL và kiểm tra chuỗi.</w:t>
            </w:r>
          </w:p>
        </w:tc>
      </w:tr>
      <w:tr w14:paraId="65B15D89">
        <w:tblPrEx>
          <w:tblCellMar>
            <w:top w:w="0" w:type="dxa"/>
            <w:left w:w="108" w:type="dxa"/>
            <w:bottom w:w="0" w:type="dxa"/>
            <w:right w:w="108" w:type="dxa"/>
          </w:tblCellMar>
        </w:tblPrEx>
        <w:trPr>
          <w:cantSplit/>
          <w:jc w:val="center"/>
        </w:trPr>
        <w:tc>
          <w:tcPr>
            <w:tcW w:w="2886"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57454E06">
            <w:pPr>
              <w:spacing w:before="40" w:after="40" w:line="252" w:lineRule="auto"/>
            </w:pPr>
            <w:r>
              <w:rPr>
                <w:b w:val="0"/>
                <w:sz w:val="21"/>
              </w:rPr>
              <w:t>Status, Delivery_Type</w:t>
            </w:r>
          </w:p>
        </w:tc>
        <w:tc>
          <w:tcPr>
            <w:tcW w:w="4204"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4634DE66">
            <w:pPr>
              <w:spacing w:before="40" w:after="40" w:line="252" w:lineRule="auto"/>
            </w:pPr>
            <w:r>
              <w:rPr>
                <w:b w:val="0"/>
                <w:sz w:val="21"/>
              </w:rPr>
              <w:t>Thuộc miền mã riêng của từng bảng.</w:t>
            </w:r>
          </w:p>
        </w:tc>
        <w:tc>
          <w:tcPr>
            <w:tcW w:w="2321"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52BEB4E6">
            <w:pPr>
              <w:spacing w:before="40" w:after="40" w:line="252" w:lineRule="auto"/>
            </w:pPr>
            <w:r>
              <w:rPr>
                <w:b w:val="0"/>
                <w:sz w:val="21"/>
              </w:rPr>
              <w:t>CHECK hoặc cơ chế danh mục ở thiết kế vật lý.</w:t>
            </w:r>
          </w:p>
        </w:tc>
      </w:tr>
    </w:tbl>
    <w:p w14:paraId="03E812FE">
      <w:pPr>
        <w:keepLines/>
        <w:spacing w:after="40"/>
      </w:pPr>
    </w:p>
    <w:p w14:paraId="4ADDF82A">
      <w:pPr>
        <w:keepLines/>
      </w:pPr>
      <w:r>
        <w:t>DECIMAL(4,3) chứa được 1.000 nhưng không tự giới hạn Confidence trong [0,1]; vẫn cần CHECK. Không đổi sang thang 0–100 vì Người 2 đã chốt [0,1]. CHECK không thay thế NOT NULL; NOT NULL không ngăn chuỗi rỗng. Email đúng định dạng không chứng minh quyền sở hữu email; việc xác minh thuộc ứng dụng.</w:t>
      </w:r>
    </w:p>
    <w:p w14:paraId="44BDF587">
      <w:pPr>
        <w:keepLines/>
      </w:pPr>
      <w:r>
        <w:t>Pending, Received, Developing, Scanning, Completed là các trạng thái được Người 2 minh họa. Tập đầy đủ, cách viết mã, nhánh bỏ qua bước scan và điều kiện hủy chưa được chốt thành ma trận chuyển; không tự bắt mọi dịch vụ đi qua một chuỗi tuyến tính. Status của các bảng khác có miền riêng, không dùng chung một tập chỉ vì cùng tên trường.</w:t>
      </w:r>
    </w:p>
    <w:p w14:paraId="0522DDE2">
      <w:pPr>
        <w:pStyle w:val="3"/>
        <w:keepLines/>
      </w:pPr>
      <w:r>
        <w:t>7.4. Điều kiện liên bảng và giao dịch</w:t>
      </w:r>
    </w:p>
    <w:tbl>
      <w:tblPr>
        <w:tblStyle w:val="12"/>
        <w:tblW w:w="0" w:type="auto"/>
        <w:jc w:val="center"/>
        <w:tblLayout w:type="fixed"/>
        <w:tblCellMar>
          <w:top w:w="0" w:type="dxa"/>
          <w:left w:w="108" w:type="dxa"/>
          <w:bottom w:w="0" w:type="dxa"/>
          <w:right w:w="108" w:type="dxa"/>
        </w:tblCellMar>
      </w:tblPr>
      <w:tblGrid>
        <w:gridCol w:w="627"/>
        <w:gridCol w:w="5207"/>
        <w:gridCol w:w="3576"/>
      </w:tblGrid>
      <w:tr w14:paraId="23FBE469">
        <w:tblPrEx>
          <w:tblCellMar>
            <w:top w:w="0" w:type="dxa"/>
            <w:left w:w="108" w:type="dxa"/>
            <w:bottom w:w="0" w:type="dxa"/>
            <w:right w:w="108" w:type="dxa"/>
          </w:tblCellMar>
        </w:tblPrEx>
        <w:trPr>
          <w:cantSplit/>
          <w:tblHeader/>
          <w:jc w:val="center"/>
        </w:trPr>
        <w:tc>
          <w:tcPr>
            <w:tcW w:w="627" w:type="dxa"/>
            <w:tcBorders>
              <w:top w:val="single" w:color="D9D9D9" w:sz="4" w:space="0"/>
              <w:left w:val="single" w:color="D9D9D9" w:sz="4" w:space="0"/>
              <w:bottom w:val="single" w:color="D9D9D9" w:sz="4" w:space="0"/>
              <w:right w:val="single" w:color="D9D9D9" w:sz="4" w:space="0"/>
            </w:tcBorders>
            <w:shd w:val="clear" w:color="auto" w:fill="D9E2F3"/>
            <w:tcMar>
              <w:top w:w="90" w:type="dxa"/>
              <w:left w:w="90" w:type="dxa"/>
              <w:bottom w:w="90" w:type="dxa"/>
              <w:right w:w="90" w:type="dxa"/>
            </w:tcMar>
            <w:vAlign w:val="center"/>
          </w:tcPr>
          <w:p w14:paraId="1F6B6174">
            <w:pPr>
              <w:spacing w:before="40" w:after="40" w:line="252" w:lineRule="auto"/>
              <w:jc w:val="center"/>
            </w:pPr>
            <w:r>
              <w:rPr>
                <w:b/>
                <w:sz w:val="21"/>
              </w:rPr>
              <w:t>Mã</w:t>
            </w:r>
          </w:p>
        </w:tc>
        <w:tc>
          <w:tcPr>
            <w:tcW w:w="5207" w:type="dxa"/>
            <w:tcBorders>
              <w:top w:val="single" w:color="D9D9D9" w:sz="4" w:space="0"/>
              <w:left w:val="single" w:color="D9D9D9" w:sz="4" w:space="0"/>
              <w:bottom w:val="single" w:color="D9D9D9" w:sz="4" w:space="0"/>
              <w:right w:val="single" w:color="D9D9D9" w:sz="4" w:space="0"/>
            </w:tcBorders>
            <w:shd w:val="clear" w:color="auto" w:fill="D9E2F3"/>
            <w:tcMar>
              <w:top w:w="90" w:type="dxa"/>
              <w:left w:w="90" w:type="dxa"/>
              <w:bottom w:w="90" w:type="dxa"/>
              <w:right w:w="90" w:type="dxa"/>
            </w:tcMar>
            <w:vAlign w:val="center"/>
          </w:tcPr>
          <w:p w14:paraId="0A66F693">
            <w:pPr>
              <w:spacing w:before="40" w:after="40" w:line="252" w:lineRule="auto"/>
            </w:pPr>
            <w:r>
              <w:rPr>
                <w:b/>
                <w:sz w:val="21"/>
              </w:rPr>
              <w:t>Điều kiện</w:t>
            </w:r>
          </w:p>
        </w:tc>
        <w:tc>
          <w:tcPr>
            <w:tcW w:w="3576" w:type="dxa"/>
            <w:tcBorders>
              <w:top w:val="single" w:color="D9D9D9" w:sz="4" w:space="0"/>
              <w:left w:val="single" w:color="D9D9D9" w:sz="4" w:space="0"/>
              <w:bottom w:val="single" w:color="D9D9D9" w:sz="4" w:space="0"/>
              <w:right w:val="single" w:color="D9D9D9" w:sz="4" w:space="0"/>
            </w:tcBorders>
            <w:shd w:val="clear" w:color="auto" w:fill="D9E2F3"/>
            <w:tcMar>
              <w:top w:w="90" w:type="dxa"/>
              <w:left w:w="90" w:type="dxa"/>
              <w:bottom w:w="90" w:type="dxa"/>
              <w:right w:w="90" w:type="dxa"/>
            </w:tcMar>
            <w:vAlign w:val="center"/>
          </w:tcPr>
          <w:p w14:paraId="206EEB00">
            <w:pPr>
              <w:spacing w:before="40" w:after="40" w:line="252" w:lineRule="auto"/>
            </w:pPr>
            <w:r>
              <w:rPr>
                <w:b/>
                <w:sz w:val="21"/>
              </w:rPr>
              <w:t>Thực hiện đề xuất</w:t>
            </w:r>
          </w:p>
        </w:tc>
      </w:tr>
      <w:tr w14:paraId="338BF7FC">
        <w:tblPrEx>
          <w:tblCellMar>
            <w:top w:w="0" w:type="dxa"/>
            <w:left w:w="108" w:type="dxa"/>
            <w:bottom w:w="0" w:type="dxa"/>
            <w:right w:w="108" w:type="dxa"/>
          </w:tblCellMar>
        </w:tblPrEx>
        <w:trPr>
          <w:cantSplit/>
          <w:jc w:val="center"/>
        </w:trPr>
        <w:tc>
          <w:tcPr>
            <w:tcW w:w="62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4A95CA34">
            <w:pPr>
              <w:spacing w:before="40" w:after="40" w:line="252" w:lineRule="auto"/>
              <w:jc w:val="center"/>
            </w:pPr>
            <w:r>
              <w:rPr>
                <w:b w:val="0"/>
                <w:sz w:val="21"/>
              </w:rPr>
              <w:t>C01</w:t>
            </w:r>
          </w:p>
        </w:tc>
        <w:tc>
          <w:tcPr>
            <w:tcW w:w="520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0231A87C">
            <w:pPr>
              <w:spacing w:before="40" w:after="40" w:line="252" w:lineRule="auto"/>
            </w:pPr>
            <w:r>
              <w:rPr>
                <w:b w:val="0"/>
                <w:sz w:val="21"/>
              </w:rPr>
              <w:t>Chủ FilmLab là User có vai trò Lab Owner.</w:t>
            </w:r>
          </w:p>
        </w:tc>
        <w:tc>
          <w:tcPr>
            <w:tcW w:w="357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66D35E8A">
            <w:pPr>
              <w:spacing w:before="40" w:after="40" w:line="252" w:lineRule="auto"/>
            </w:pPr>
            <w:r>
              <w:rPr>
                <w:b w:val="0"/>
                <w:sz w:val="21"/>
              </w:rPr>
              <w:t>FK chỉ kiểm tra tồn tại; vai trò cần kiểm tra nghiệp vụ hoặc trigger.</w:t>
            </w:r>
          </w:p>
        </w:tc>
      </w:tr>
      <w:tr w14:paraId="536E2E6D">
        <w:tblPrEx>
          <w:tblCellMar>
            <w:top w:w="0" w:type="dxa"/>
            <w:left w:w="108" w:type="dxa"/>
            <w:bottom w:w="0" w:type="dxa"/>
            <w:right w:w="108" w:type="dxa"/>
          </w:tblCellMar>
        </w:tblPrEx>
        <w:trPr>
          <w:cantSplit/>
          <w:jc w:val="center"/>
        </w:trPr>
        <w:tc>
          <w:tcPr>
            <w:tcW w:w="627"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71F3A174">
            <w:pPr>
              <w:spacing w:before="40" w:after="40" w:line="252" w:lineRule="auto"/>
              <w:jc w:val="center"/>
            </w:pPr>
            <w:r>
              <w:rPr>
                <w:b w:val="0"/>
                <w:sz w:val="21"/>
              </w:rPr>
              <w:t>C02</w:t>
            </w:r>
          </w:p>
        </w:tc>
        <w:tc>
          <w:tcPr>
            <w:tcW w:w="5207"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2A074C84">
            <w:pPr>
              <w:spacing w:before="40" w:after="40" w:line="252" w:lineRule="auto"/>
            </w:pPr>
            <w:r>
              <w:rPr>
                <w:b w:val="0"/>
                <w:sz w:val="21"/>
              </w:rPr>
              <w:t>Service trong đơn thuộc cùng Lab với Order.</w:t>
            </w:r>
          </w:p>
        </w:tc>
        <w:tc>
          <w:tcPr>
            <w:tcW w:w="3576"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3C2BFDA1">
            <w:pPr>
              <w:spacing w:before="40" w:after="40" w:line="252" w:lineRule="auto"/>
            </w:pPr>
            <w:r>
              <w:rPr>
                <w:b w:val="0"/>
                <w:sz w:val="21"/>
              </w:rPr>
              <w:t>Kiểm tra khi thêm/sửa dòng và khi đổi Lab của hai bảng cha.</w:t>
            </w:r>
          </w:p>
        </w:tc>
      </w:tr>
      <w:tr w14:paraId="39B41AD6">
        <w:tblPrEx>
          <w:tblCellMar>
            <w:top w:w="0" w:type="dxa"/>
            <w:left w:w="108" w:type="dxa"/>
            <w:bottom w:w="0" w:type="dxa"/>
            <w:right w:w="108" w:type="dxa"/>
          </w:tblCellMar>
        </w:tblPrEx>
        <w:trPr>
          <w:cantSplit/>
          <w:jc w:val="center"/>
        </w:trPr>
        <w:tc>
          <w:tcPr>
            <w:tcW w:w="62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10A387B7">
            <w:pPr>
              <w:spacing w:before="40" w:after="40" w:line="252" w:lineRule="auto"/>
              <w:jc w:val="center"/>
            </w:pPr>
            <w:r>
              <w:rPr>
                <w:b w:val="0"/>
                <w:sz w:val="21"/>
              </w:rPr>
              <w:t>C03</w:t>
            </w:r>
          </w:p>
        </w:tc>
        <w:tc>
          <w:tcPr>
            <w:tcW w:w="520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13DD46D3">
            <w:pPr>
              <w:spacing w:before="40" w:after="40" w:line="252" w:lineRule="auto"/>
            </w:pPr>
            <w:r>
              <w:rPr>
                <w:b w:val="0"/>
                <w:sz w:val="21"/>
              </w:rPr>
              <w:t>Đơn tạo hoàn chỉnh có ít nhất một dòng dịch vụ và trạng thái khởi tạo.</w:t>
            </w:r>
          </w:p>
        </w:tc>
        <w:tc>
          <w:tcPr>
            <w:tcW w:w="357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66A6C7D9">
            <w:pPr>
              <w:spacing w:before="40" w:after="40" w:line="252" w:lineRule="auto"/>
            </w:pPr>
            <w:r>
              <w:rPr>
                <w:b w:val="0"/>
                <w:sz w:val="21"/>
              </w:rPr>
              <w:t>Tạo cha/con trong một giao dịch; kiểm tra trước khi hoàn tất.</w:t>
            </w:r>
          </w:p>
        </w:tc>
      </w:tr>
      <w:tr w14:paraId="3DBEB9F9">
        <w:tblPrEx>
          <w:tblCellMar>
            <w:top w:w="0" w:type="dxa"/>
            <w:left w:w="108" w:type="dxa"/>
            <w:bottom w:w="0" w:type="dxa"/>
            <w:right w:w="108" w:type="dxa"/>
          </w:tblCellMar>
        </w:tblPrEx>
        <w:trPr>
          <w:cantSplit/>
          <w:jc w:val="center"/>
        </w:trPr>
        <w:tc>
          <w:tcPr>
            <w:tcW w:w="627"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5FDF5E1F">
            <w:pPr>
              <w:spacing w:before="40" w:after="40" w:line="252" w:lineRule="auto"/>
              <w:jc w:val="center"/>
            </w:pPr>
            <w:r>
              <w:rPr>
                <w:b w:val="0"/>
                <w:sz w:val="21"/>
              </w:rPr>
              <w:t>C04</w:t>
            </w:r>
          </w:p>
        </w:tc>
        <w:tc>
          <w:tcPr>
            <w:tcW w:w="5207"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34B01ECB">
            <w:pPr>
              <w:spacing w:before="40" w:after="40" w:line="252" w:lineRule="auto"/>
            </w:pPr>
            <w:r>
              <w:rPr>
                <w:b w:val="0"/>
                <w:sz w:val="21"/>
              </w:rPr>
              <w:t>Mỗi DigitalAsset có đúng một metadata.</w:t>
            </w:r>
          </w:p>
        </w:tc>
        <w:tc>
          <w:tcPr>
            <w:tcW w:w="3576"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44FEC2EB">
            <w:pPr>
              <w:spacing w:before="40" w:after="40" w:line="252" w:lineRule="auto"/>
            </w:pPr>
            <w:r>
              <w:rPr>
                <w:b w:val="0"/>
                <w:sz w:val="21"/>
              </w:rPr>
              <w:t>PK/FK ngăn trùng/mồ côi; kiểm tra có con ở ranh giới commit.</w:t>
            </w:r>
          </w:p>
        </w:tc>
      </w:tr>
      <w:tr w14:paraId="10FC343B">
        <w:tblPrEx>
          <w:tblCellMar>
            <w:top w:w="0" w:type="dxa"/>
            <w:left w:w="108" w:type="dxa"/>
            <w:bottom w:w="0" w:type="dxa"/>
            <w:right w:w="108" w:type="dxa"/>
          </w:tblCellMar>
        </w:tblPrEx>
        <w:trPr>
          <w:cantSplit/>
          <w:jc w:val="center"/>
        </w:trPr>
        <w:tc>
          <w:tcPr>
            <w:tcW w:w="62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2351887C">
            <w:pPr>
              <w:spacing w:before="40" w:after="40" w:line="252" w:lineRule="auto"/>
              <w:jc w:val="center"/>
            </w:pPr>
            <w:r>
              <w:rPr>
                <w:b w:val="0"/>
                <w:sz w:val="21"/>
              </w:rPr>
              <w:t>C05</w:t>
            </w:r>
          </w:p>
        </w:tc>
        <w:tc>
          <w:tcPr>
            <w:tcW w:w="520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74DA79ED">
            <w:pPr>
              <w:spacing w:before="40" w:after="40" w:line="252" w:lineRule="auto"/>
            </w:pPr>
            <w:r>
              <w:rPr>
                <w:b w:val="0"/>
                <w:sz w:val="21"/>
              </w:rPr>
              <w:t>Chỉ khách của đơn hoàn tất được review; tối đa một review.</w:t>
            </w:r>
          </w:p>
        </w:tc>
        <w:tc>
          <w:tcPr>
            <w:tcW w:w="357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733348FA">
            <w:pPr>
              <w:spacing w:before="40" w:after="40" w:line="252" w:lineRule="auto"/>
            </w:pPr>
            <w:r>
              <w:rPr>
                <w:b w:val="0"/>
                <w:sz w:val="21"/>
              </w:rPr>
              <w:t>UNIQUE, xác thực qua Order.User_ID và trạng thái qua lịch sử.</w:t>
            </w:r>
          </w:p>
        </w:tc>
      </w:tr>
      <w:tr w14:paraId="0407B15C">
        <w:tblPrEx>
          <w:tblCellMar>
            <w:top w:w="0" w:type="dxa"/>
            <w:left w:w="108" w:type="dxa"/>
            <w:bottom w:w="0" w:type="dxa"/>
            <w:right w:w="108" w:type="dxa"/>
          </w:tblCellMar>
        </w:tblPrEx>
        <w:trPr>
          <w:cantSplit/>
          <w:jc w:val="center"/>
        </w:trPr>
        <w:tc>
          <w:tcPr>
            <w:tcW w:w="627"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10F317A9">
            <w:pPr>
              <w:spacing w:before="40" w:after="40" w:line="252" w:lineRule="auto"/>
              <w:jc w:val="center"/>
            </w:pPr>
            <w:r>
              <w:rPr>
                <w:b w:val="0"/>
                <w:sz w:val="21"/>
              </w:rPr>
              <w:t>C06</w:t>
            </w:r>
          </w:p>
        </w:tc>
        <w:tc>
          <w:tcPr>
            <w:tcW w:w="5207"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5989A886">
            <w:pPr>
              <w:spacing w:before="40" w:after="40" w:line="252" w:lineRule="auto"/>
            </w:pPr>
            <w:r>
              <w:rPr>
                <w:b w:val="0"/>
                <w:sz w:val="21"/>
              </w:rPr>
              <w:t>Mỗi lần chuyển lưu dòng mới; thời điểm không trước ngày đặt hoặc lùi trái chính sách.</w:t>
            </w:r>
          </w:p>
        </w:tc>
        <w:tc>
          <w:tcPr>
            <w:tcW w:w="3576"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6688AFB9">
            <w:pPr>
              <w:spacing w:before="40" w:after="40" w:line="252" w:lineRule="auto"/>
            </w:pPr>
            <w:r>
              <w:rPr>
                <w:b w:val="0"/>
                <w:sz w:val="21"/>
              </w:rPr>
              <w:t>Kiểm tra liên bảng; tuần tự hóa cập nhật theo Order.</w:t>
            </w:r>
          </w:p>
        </w:tc>
      </w:tr>
      <w:tr w14:paraId="2BADA3EE">
        <w:tblPrEx>
          <w:tblCellMar>
            <w:top w:w="0" w:type="dxa"/>
            <w:left w:w="108" w:type="dxa"/>
            <w:bottom w:w="0" w:type="dxa"/>
            <w:right w:w="108" w:type="dxa"/>
          </w:tblCellMar>
        </w:tblPrEx>
        <w:trPr>
          <w:cantSplit/>
          <w:jc w:val="center"/>
        </w:trPr>
        <w:tc>
          <w:tcPr>
            <w:tcW w:w="62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4E298851">
            <w:pPr>
              <w:spacing w:before="40" w:after="40" w:line="252" w:lineRule="auto"/>
              <w:jc w:val="center"/>
            </w:pPr>
            <w:r>
              <w:rPr>
                <w:b w:val="0"/>
                <w:sz w:val="21"/>
              </w:rPr>
              <w:t>C07</w:t>
            </w:r>
          </w:p>
        </w:tc>
        <w:tc>
          <w:tcPr>
            <w:tcW w:w="520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28996E0B">
            <w:pPr>
              <w:spacing w:before="40" w:after="40" w:line="252" w:lineRule="auto"/>
            </w:pPr>
            <w:r>
              <w:rPr>
                <w:b w:val="0"/>
                <w:sz w:val="21"/>
              </w:rPr>
              <w:t>Người tạo giao nhận có quyền đối với đơn, không luôn bằng khách của đơn.</w:t>
            </w:r>
          </w:p>
        </w:tc>
        <w:tc>
          <w:tcPr>
            <w:tcW w:w="357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75691C5E">
            <w:pPr>
              <w:spacing w:before="40" w:after="40" w:line="252" w:lineRule="auto"/>
            </w:pPr>
            <w:r>
              <w:rPr>
                <w:b w:val="0"/>
                <w:sz w:val="21"/>
              </w:rPr>
              <w:t>FK và kiểm tra quyền theo khách, vai trò hoặc sở hữu Lab.</w:t>
            </w:r>
          </w:p>
        </w:tc>
      </w:tr>
      <w:tr w14:paraId="78AB0298">
        <w:tblPrEx>
          <w:tblCellMar>
            <w:top w:w="0" w:type="dxa"/>
            <w:left w:w="108" w:type="dxa"/>
            <w:bottom w:w="0" w:type="dxa"/>
            <w:right w:w="108" w:type="dxa"/>
          </w:tblCellMar>
        </w:tblPrEx>
        <w:trPr>
          <w:cantSplit/>
          <w:jc w:val="center"/>
        </w:trPr>
        <w:tc>
          <w:tcPr>
            <w:tcW w:w="627"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552B5640">
            <w:pPr>
              <w:spacing w:before="40" w:after="40" w:line="252" w:lineRule="auto"/>
              <w:jc w:val="center"/>
            </w:pPr>
            <w:r>
              <w:rPr>
                <w:b w:val="0"/>
                <w:sz w:val="21"/>
              </w:rPr>
              <w:t>C08</w:t>
            </w:r>
          </w:p>
        </w:tc>
        <w:tc>
          <w:tcPr>
            <w:tcW w:w="5207"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0EDCE3C5">
            <w:pPr>
              <w:spacing w:before="40" w:after="40" w:line="252" w:lineRule="auto"/>
            </w:pPr>
            <w:r>
              <w:rPr>
                <w:b w:val="0"/>
                <w:sz w:val="21"/>
              </w:rPr>
              <w:t>File được cung cấp sau khi đơn hoàn tất theo mô tả Người 2.</w:t>
            </w:r>
          </w:p>
        </w:tc>
        <w:tc>
          <w:tcPr>
            <w:tcW w:w="3576"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1B525B47">
            <w:pPr>
              <w:spacing w:before="40" w:after="40" w:line="252" w:lineRule="auto"/>
            </w:pPr>
            <w:r>
              <w:rPr>
                <w:b w:val="0"/>
                <w:sz w:val="21"/>
              </w:rPr>
              <w:t>Kiểm tra trạng thái khi công bố; upload nội bộ trước đó cần chính sách riêng.</w:t>
            </w:r>
          </w:p>
        </w:tc>
      </w:tr>
      <w:tr w14:paraId="31338A74">
        <w:tblPrEx>
          <w:tblCellMar>
            <w:top w:w="0" w:type="dxa"/>
            <w:left w:w="108" w:type="dxa"/>
            <w:bottom w:w="0" w:type="dxa"/>
            <w:right w:w="108" w:type="dxa"/>
          </w:tblCellMar>
        </w:tblPrEx>
        <w:trPr>
          <w:cantSplit/>
          <w:jc w:val="center"/>
        </w:trPr>
        <w:tc>
          <w:tcPr>
            <w:tcW w:w="62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586CDCCD">
            <w:pPr>
              <w:spacing w:before="40" w:after="40" w:line="252" w:lineRule="auto"/>
              <w:jc w:val="center"/>
            </w:pPr>
            <w:r>
              <w:rPr>
                <w:b w:val="0"/>
                <w:sz w:val="21"/>
              </w:rPr>
              <w:t>C09</w:t>
            </w:r>
          </w:p>
        </w:tc>
        <w:tc>
          <w:tcPr>
            <w:tcW w:w="520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0E67F36E">
            <w:pPr>
              <w:spacing w:before="40" w:after="40" w:line="252" w:lineRule="auto"/>
            </w:pPr>
            <w:r>
              <w:rPr>
                <w:b w:val="0"/>
                <w:sz w:val="21"/>
              </w:rPr>
              <w:t>Đổi Service.Price không đổi giá giao dịch của đơn đã chốt.</w:t>
            </w:r>
          </w:p>
        </w:tc>
        <w:tc>
          <w:tcPr>
            <w:tcW w:w="357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22A4971A">
            <w:pPr>
              <w:spacing w:before="40" w:after="40" w:line="252" w:lineRule="auto"/>
            </w:pPr>
            <w:r>
              <w:rPr>
                <w:b w:val="0"/>
                <w:sz w:val="21"/>
              </w:rPr>
              <w:t>Luồng ghi riêng; hạn chế sửa đơn lịch sử.</w:t>
            </w:r>
          </w:p>
        </w:tc>
      </w:tr>
      <w:tr w14:paraId="4C163D57">
        <w:tblPrEx>
          <w:tblCellMar>
            <w:top w:w="0" w:type="dxa"/>
            <w:left w:w="108" w:type="dxa"/>
            <w:bottom w:w="0" w:type="dxa"/>
            <w:right w:w="108" w:type="dxa"/>
          </w:tblCellMar>
        </w:tblPrEx>
        <w:trPr>
          <w:cantSplit/>
          <w:jc w:val="center"/>
        </w:trPr>
        <w:tc>
          <w:tcPr>
            <w:tcW w:w="627"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71F6A88E">
            <w:pPr>
              <w:spacing w:before="40" w:after="40" w:line="252" w:lineRule="auto"/>
              <w:jc w:val="center"/>
            </w:pPr>
            <w:r>
              <w:rPr>
                <w:b w:val="0"/>
                <w:sz w:val="21"/>
              </w:rPr>
              <w:t>C10</w:t>
            </w:r>
          </w:p>
        </w:tc>
        <w:tc>
          <w:tcPr>
            <w:tcW w:w="5207"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5A568371">
            <w:pPr>
              <w:spacing w:before="40" w:after="40" w:line="252" w:lineRule="auto"/>
            </w:pPr>
            <w:r>
              <w:rPr>
                <w:b w:val="0"/>
                <w:sz w:val="21"/>
              </w:rPr>
              <w:t>AIAnalysis tham chiếu file tồn tại, truy cập đúng quyền.</w:t>
            </w:r>
          </w:p>
        </w:tc>
        <w:tc>
          <w:tcPr>
            <w:tcW w:w="3576"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1774B0BE">
            <w:pPr>
              <w:spacing w:before="40" w:after="40" w:line="252" w:lineRule="auto"/>
            </w:pPr>
            <w:r>
              <w:rPr>
                <w:b w:val="0"/>
                <w:sz w:val="21"/>
              </w:rPr>
              <w:t>FK, phân quyền ứng dụng và kho file.</w:t>
            </w:r>
          </w:p>
        </w:tc>
      </w:tr>
    </w:tbl>
    <w:p w14:paraId="67FC2432">
      <w:pPr>
        <w:keepLines/>
        <w:spacing w:after="40"/>
      </w:pPr>
    </w:p>
    <w:p w14:paraId="755F255A">
      <w:pPr>
        <w:keepLines/>
      </w:pPr>
      <w:r>
        <w:t>Hai FK riêng ở dòng đơn không thực hiện C02. PK/FK metadata chỉ bảo đảm tối đa một metadata mỗi ảnh và có ảnh cha, chưa thực hiện phía bắt buộc của C04. Người 5 cần kiểm tra ở ranh giới giao dịch, chẳng hạn trigger ràng buộc trì hoãn hoặc quy trình tạo cặp được kiểm soát; không kiểm tra ngay sau INSERT cha nếu con chỉ được thêm ở lệnh tiếp theo.</w:t>
      </w:r>
    </w:p>
    <w:p w14:paraId="5EE3894C">
      <w:pPr>
        <w:keepLines/>
      </w:pPr>
      <w:r>
        <w:t>Khi đã có Review phải có chính sách bảo vệ trạng thái hoàn tất hoặc điều chỉnh có lưu vết. Kiểm tra lúc tạo Review không tự bảo đảm điều kiện luôn đúng nếu lịch sử bị sửa hoặc đơn được mở lại. UNIQUE ngăn trùng review nhưng không thay thế xác thực quyền. Các lần đổi trạng thái đồng thời cần tuần tự hóa theo đơn hoặc phát hiện phiên bản cũ.</w:t>
      </w:r>
    </w:p>
    <w:p w14:paraId="5725658B">
      <w:pPr>
        <w:pStyle w:val="2"/>
        <w:keepLines/>
      </w:pPr>
      <w:r>
        <w:t>8. Kiểm tra bằng tình huống nghiệp vụ</w:t>
      </w:r>
    </w:p>
    <w:p w14:paraId="66958E9A">
      <w:pPr>
        <w:keepLines/>
      </w:pPr>
      <w:r>
        <w:t>Các ca sau kiểm tra thiết kế logic và mô tả kết quả mong đợi, chưa phải kết quả chạy SQL PostgreSQL. Ba file nguồn không kèm DDL hoặc biên bản thực thi; các ca cần được chạy lại trên thiết kế vật lý 14 bảng của nhóm.</w:t>
      </w:r>
    </w:p>
    <w:p w14:paraId="42044D49">
      <w:pPr>
        <w:keepLines/>
      </w:pPr>
      <w:r>
        <w:t>Dữ liệu minh họa: User 1 là khách, User 2 là chủ Lab; Lab 10 và 20; Service 201 thuộc Lab 10, Service 202 thuộc Lab 20; Order 101 do User 1 đặt tại Lab 10. ID chỉ phục vụ diễn giải.</w:t>
      </w:r>
    </w:p>
    <w:tbl>
      <w:tblPr>
        <w:tblStyle w:val="12"/>
        <w:tblW w:w="0" w:type="auto"/>
        <w:jc w:val="center"/>
        <w:tblLayout w:type="fixed"/>
        <w:tblCellMar>
          <w:top w:w="0" w:type="dxa"/>
          <w:left w:w="108" w:type="dxa"/>
          <w:bottom w:w="0" w:type="dxa"/>
          <w:right w:w="108" w:type="dxa"/>
        </w:tblCellMar>
      </w:tblPr>
      <w:tblGrid>
        <w:gridCol w:w="627"/>
        <w:gridCol w:w="5333"/>
        <w:gridCol w:w="3451"/>
      </w:tblGrid>
      <w:tr w14:paraId="57C62CF8">
        <w:tblPrEx>
          <w:tblCellMar>
            <w:top w:w="0" w:type="dxa"/>
            <w:left w:w="108" w:type="dxa"/>
            <w:bottom w:w="0" w:type="dxa"/>
            <w:right w:w="108" w:type="dxa"/>
          </w:tblCellMar>
        </w:tblPrEx>
        <w:trPr>
          <w:cantSplit/>
          <w:tblHeader/>
          <w:jc w:val="center"/>
        </w:trPr>
        <w:tc>
          <w:tcPr>
            <w:tcW w:w="627" w:type="dxa"/>
            <w:tcBorders>
              <w:top w:val="single" w:color="D9D9D9" w:sz="4" w:space="0"/>
              <w:left w:val="single" w:color="D9D9D9" w:sz="4" w:space="0"/>
              <w:bottom w:val="single" w:color="D9D9D9" w:sz="4" w:space="0"/>
              <w:right w:val="single" w:color="D9D9D9" w:sz="4" w:space="0"/>
            </w:tcBorders>
            <w:shd w:val="clear" w:color="auto" w:fill="D9E2F3"/>
            <w:tcMar>
              <w:top w:w="90" w:type="dxa"/>
              <w:left w:w="90" w:type="dxa"/>
              <w:bottom w:w="90" w:type="dxa"/>
              <w:right w:w="90" w:type="dxa"/>
            </w:tcMar>
            <w:vAlign w:val="center"/>
          </w:tcPr>
          <w:p w14:paraId="305CA5D4">
            <w:pPr>
              <w:spacing w:before="40" w:after="40" w:line="252" w:lineRule="auto"/>
              <w:jc w:val="center"/>
            </w:pPr>
            <w:r>
              <w:rPr>
                <w:b/>
                <w:sz w:val="21"/>
              </w:rPr>
              <w:t>Mã</w:t>
            </w:r>
          </w:p>
        </w:tc>
        <w:tc>
          <w:tcPr>
            <w:tcW w:w="5333" w:type="dxa"/>
            <w:tcBorders>
              <w:top w:val="single" w:color="D9D9D9" w:sz="4" w:space="0"/>
              <w:left w:val="single" w:color="D9D9D9" w:sz="4" w:space="0"/>
              <w:bottom w:val="single" w:color="D9D9D9" w:sz="4" w:space="0"/>
              <w:right w:val="single" w:color="D9D9D9" w:sz="4" w:space="0"/>
            </w:tcBorders>
            <w:shd w:val="clear" w:color="auto" w:fill="D9E2F3"/>
            <w:tcMar>
              <w:top w:w="90" w:type="dxa"/>
              <w:left w:w="90" w:type="dxa"/>
              <w:bottom w:w="90" w:type="dxa"/>
              <w:right w:w="90" w:type="dxa"/>
            </w:tcMar>
            <w:vAlign w:val="center"/>
          </w:tcPr>
          <w:p w14:paraId="13627A92">
            <w:pPr>
              <w:spacing w:before="40" w:after="40" w:line="252" w:lineRule="auto"/>
            </w:pPr>
            <w:r>
              <w:rPr>
                <w:b/>
                <w:sz w:val="21"/>
              </w:rPr>
              <w:t>Tình huống</w:t>
            </w:r>
          </w:p>
        </w:tc>
        <w:tc>
          <w:tcPr>
            <w:tcW w:w="3451" w:type="dxa"/>
            <w:tcBorders>
              <w:top w:val="single" w:color="D9D9D9" w:sz="4" w:space="0"/>
              <w:left w:val="single" w:color="D9D9D9" w:sz="4" w:space="0"/>
              <w:bottom w:val="single" w:color="D9D9D9" w:sz="4" w:space="0"/>
              <w:right w:val="single" w:color="D9D9D9" w:sz="4" w:space="0"/>
            </w:tcBorders>
            <w:shd w:val="clear" w:color="auto" w:fill="D9E2F3"/>
            <w:tcMar>
              <w:top w:w="90" w:type="dxa"/>
              <w:left w:w="90" w:type="dxa"/>
              <w:bottom w:w="90" w:type="dxa"/>
              <w:right w:w="90" w:type="dxa"/>
            </w:tcMar>
            <w:vAlign w:val="center"/>
          </w:tcPr>
          <w:p w14:paraId="170A28D1">
            <w:pPr>
              <w:spacing w:before="40" w:after="40" w:line="252" w:lineRule="auto"/>
            </w:pPr>
            <w:r>
              <w:rPr>
                <w:b/>
                <w:sz w:val="21"/>
              </w:rPr>
              <w:t>Kết quả mong đợi</w:t>
            </w:r>
          </w:p>
        </w:tc>
      </w:tr>
      <w:tr w14:paraId="764AB5F4">
        <w:tblPrEx>
          <w:tblCellMar>
            <w:top w:w="0" w:type="dxa"/>
            <w:left w:w="108" w:type="dxa"/>
            <w:bottom w:w="0" w:type="dxa"/>
            <w:right w:w="108" w:type="dxa"/>
          </w:tblCellMar>
        </w:tblPrEx>
        <w:trPr>
          <w:cantSplit/>
          <w:jc w:val="center"/>
        </w:trPr>
        <w:tc>
          <w:tcPr>
            <w:tcW w:w="62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2A0A8B34">
            <w:pPr>
              <w:spacing w:before="40" w:after="40" w:line="252" w:lineRule="auto"/>
              <w:jc w:val="center"/>
            </w:pPr>
            <w:r>
              <w:rPr>
                <w:b w:val="0"/>
                <w:sz w:val="21"/>
              </w:rPr>
              <w:t>T01</w:t>
            </w:r>
          </w:p>
        </w:tc>
        <w:tc>
          <w:tcPr>
            <w:tcW w:w="5333"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112D6DC6">
            <w:pPr>
              <w:spacing w:before="40" w:after="40" w:line="252" w:lineRule="auto"/>
            </w:pPr>
            <w:r>
              <w:rPr>
                <w:b w:val="0"/>
                <w:sz w:val="21"/>
              </w:rPr>
              <w:t>Thêm User có Role tồn tại và email mới; thử Role sai, email trùng, PK NULL.</w:t>
            </w:r>
          </w:p>
        </w:tc>
        <w:tc>
          <w:tcPr>
            <w:tcW w:w="3451"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54920A99">
            <w:pPr>
              <w:spacing w:before="40" w:after="40" w:line="252" w:lineRule="auto"/>
            </w:pPr>
            <w:r>
              <w:rPr>
                <w:b w:val="0"/>
                <w:sz w:val="21"/>
              </w:rPr>
              <w:t>Chấp nhận trường hợp hợp lệ; từ chối các trường hợp lỗi.</w:t>
            </w:r>
          </w:p>
        </w:tc>
      </w:tr>
      <w:tr w14:paraId="3624AEBB">
        <w:tblPrEx>
          <w:tblCellMar>
            <w:top w:w="0" w:type="dxa"/>
            <w:left w:w="108" w:type="dxa"/>
            <w:bottom w:w="0" w:type="dxa"/>
            <w:right w:w="108" w:type="dxa"/>
          </w:tblCellMar>
        </w:tblPrEx>
        <w:trPr>
          <w:cantSplit/>
          <w:jc w:val="center"/>
        </w:trPr>
        <w:tc>
          <w:tcPr>
            <w:tcW w:w="627"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081484B4">
            <w:pPr>
              <w:spacing w:before="40" w:after="40" w:line="252" w:lineRule="auto"/>
              <w:jc w:val="center"/>
            </w:pPr>
            <w:r>
              <w:rPr>
                <w:b w:val="0"/>
                <w:sz w:val="21"/>
              </w:rPr>
              <w:t>T02</w:t>
            </w:r>
          </w:p>
        </w:tc>
        <w:tc>
          <w:tcPr>
            <w:tcW w:w="5333"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2A0677EE">
            <w:pPr>
              <w:spacing w:before="40" w:after="40" w:line="252" w:lineRule="auto"/>
            </w:pPr>
            <w:r>
              <w:rPr>
                <w:b w:val="0"/>
                <w:sz w:val="21"/>
              </w:rPr>
              <w:t>Thêm FilmLab do User có vai trò Lab Owner sở hữu.</w:t>
            </w:r>
          </w:p>
        </w:tc>
        <w:tc>
          <w:tcPr>
            <w:tcW w:w="3451"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21FFD7E3">
            <w:pPr>
              <w:spacing w:before="40" w:after="40" w:line="252" w:lineRule="auto"/>
            </w:pPr>
            <w:r>
              <w:rPr>
                <w:b w:val="0"/>
                <w:sz w:val="21"/>
              </w:rPr>
              <w:t>Chấp nhận; chủ không tồn tại hoặc sai vai trò bị từ chối.</w:t>
            </w:r>
          </w:p>
        </w:tc>
      </w:tr>
      <w:tr w14:paraId="6707E66D">
        <w:tblPrEx>
          <w:tblCellMar>
            <w:top w:w="0" w:type="dxa"/>
            <w:left w:w="108" w:type="dxa"/>
            <w:bottom w:w="0" w:type="dxa"/>
            <w:right w:w="108" w:type="dxa"/>
          </w:tblCellMar>
        </w:tblPrEx>
        <w:trPr>
          <w:cantSplit/>
          <w:jc w:val="center"/>
        </w:trPr>
        <w:tc>
          <w:tcPr>
            <w:tcW w:w="62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540B4953">
            <w:pPr>
              <w:spacing w:before="40" w:after="40" w:line="252" w:lineRule="auto"/>
              <w:jc w:val="center"/>
            </w:pPr>
            <w:r>
              <w:rPr>
                <w:b w:val="0"/>
                <w:sz w:val="21"/>
              </w:rPr>
              <w:t>T03</w:t>
            </w:r>
          </w:p>
        </w:tc>
        <w:tc>
          <w:tcPr>
            <w:tcW w:w="5333"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41A67C22">
            <w:pPr>
              <w:spacing w:before="40" w:after="40" w:line="252" w:lineRule="auto"/>
            </w:pPr>
            <w:r>
              <w:rPr>
                <w:b w:val="0"/>
                <w:sz w:val="21"/>
              </w:rPr>
              <w:t>Thêm Service giá không âm, thời gian hợp lệ, Lab tồn tại.</w:t>
            </w:r>
          </w:p>
        </w:tc>
        <w:tc>
          <w:tcPr>
            <w:tcW w:w="3451"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55CB8C8D">
            <w:pPr>
              <w:spacing w:before="40" w:after="40" w:line="252" w:lineRule="auto"/>
            </w:pPr>
            <w:r>
              <w:rPr>
                <w:b w:val="0"/>
                <w:sz w:val="21"/>
              </w:rPr>
              <w:t>Chấp nhận; giá âm hoặc Lab không tồn tại bị từ chối.</w:t>
            </w:r>
          </w:p>
        </w:tc>
      </w:tr>
      <w:tr w14:paraId="04F2D663">
        <w:tblPrEx>
          <w:tblCellMar>
            <w:top w:w="0" w:type="dxa"/>
            <w:left w:w="108" w:type="dxa"/>
            <w:bottom w:w="0" w:type="dxa"/>
            <w:right w:w="108" w:type="dxa"/>
          </w:tblCellMar>
        </w:tblPrEx>
        <w:trPr>
          <w:cantSplit/>
          <w:jc w:val="center"/>
        </w:trPr>
        <w:tc>
          <w:tcPr>
            <w:tcW w:w="627"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35BBF671">
            <w:pPr>
              <w:spacing w:before="40" w:after="40" w:line="252" w:lineRule="auto"/>
              <w:jc w:val="center"/>
            </w:pPr>
            <w:r>
              <w:rPr>
                <w:b w:val="0"/>
                <w:sz w:val="21"/>
              </w:rPr>
              <w:t>T04</w:t>
            </w:r>
          </w:p>
        </w:tc>
        <w:tc>
          <w:tcPr>
            <w:tcW w:w="5333"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22E2A909">
            <w:pPr>
              <w:spacing w:before="40" w:after="40" w:line="252" w:lineRule="auto"/>
            </w:pPr>
            <w:r>
              <w:rPr>
                <w:b w:val="0"/>
                <w:sz w:val="21"/>
              </w:rPr>
              <w:t>Tạo Order, dòng Service 201 và lịch sử đầu trong một giao dịch.</w:t>
            </w:r>
          </w:p>
        </w:tc>
        <w:tc>
          <w:tcPr>
            <w:tcW w:w="3451"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1EB73998">
            <w:pPr>
              <w:spacing w:before="40" w:after="40" w:line="252" w:lineRule="auto"/>
            </w:pPr>
            <w:r>
              <w:rPr>
                <w:b w:val="0"/>
                <w:sz w:val="21"/>
              </w:rPr>
              <w:t>Chấp nhận; không hoàn tất đơn thiếu dòng hoặc trạng thái đầu.</w:t>
            </w:r>
          </w:p>
        </w:tc>
      </w:tr>
      <w:tr w14:paraId="1DE0571A">
        <w:tblPrEx>
          <w:tblCellMar>
            <w:top w:w="0" w:type="dxa"/>
            <w:left w:w="108" w:type="dxa"/>
            <w:bottom w:w="0" w:type="dxa"/>
            <w:right w:w="108" w:type="dxa"/>
          </w:tblCellMar>
        </w:tblPrEx>
        <w:trPr>
          <w:cantSplit/>
          <w:jc w:val="center"/>
        </w:trPr>
        <w:tc>
          <w:tcPr>
            <w:tcW w:w="62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0456345A">
            <w:pPr>
              <w:spacing w:before="40" w:after="40" w:line="252" w:lineRule="auto"/>
              <w:jc w:val="center"/>
            </w:pPr>
            <w:r>
              <w:rPr>
                <w:b w:val="0"/>
                <w:sz w:val="21"/>
              </w:rPr>
              <w:t>T05</w:t>
            </w:r>
          </w:p>
        </w:tc>
        <w:tc>
          <w:tcPr>
            <w:tcW w:w="5333"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2D9D4593">
            <w:pPr>
              <w:spacing w:before="40" w:after="40" w:line="252" w:lineRule="auto"/>
            </w:pPr>
            <w:r>
              <w:rPr>
                <w:b w:val="0"/>
                <w:sz w:val="21"/>
              </w:rPr>
              <w:t>Gắn Service 202 vào Order 101, hoặc đổi Lab một phía làm sai các dòng cũ.</w:t>
            </w:r>
          </w:p>
        </w:tc>
        <w:tc>
          <w:tcPr>
            <w:tcW w:w="3451"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470FC87F">
            <w:pPr>
              <w:spacing w:before="40" w:after="40" w:line="252" w:lineRule="auto"/>
            </w:pPr>
            <w:r>
              <w:rPr>
                <w:b w:val="0"/>
                <w:sz w:val="21"/>
              </w:rPr>
              <w:t>Từ chối vì khác Lab.</w:t>
            </w:r>
          </w:p>
        </w:tc>
      </w:tr>
      <w:tr w14:paraId="74263A77">
        <w:tblPrEx>
          <w:tblCellMar>
            <w:top w:w="0" w:type="dxa"/>
            <w:left w:w="108" w:type="dxa"/>
            <w:bottom w:w="0" w:type="dxa"/>
            <w:right w:w="108" w:type="dxa"/>
          </w:tblCellMar>
        </w:tblPrEx>
        <w:trPr>
          <w:cantSplit/>
          <w:jc w:val="center"/>
        </w:trPr>
        <w:tc>
          <w:tcPr>
            <w:tcW w:w="627"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6112D235">
            <w:pPr>
              <w:spacing w:before="40" w:after="40" w:line="252" w:lineRule="auto"/>
              <w:jc w:val="center"/>
            </w:pPr>
            <w:r>
              <w:rPr>
                <w:b w:val="0"/>
                <w:sz w:val="21"/>
              </w:rPr>
              <w:t>T06</w:t>
            </w:r>
          </w:p>
        </w:tc>
        <w:tc>
          <w:tcPr>
            <w:tcW w:w="5333"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0C3E7FBF">
            <w:pPr>
              <w:spacing w:before="40" w:after="40" w:line="252" w:lineRule="auto"/>
            </w:pPr>
            <w:r>
              <w:rPr>
                <w:b w:val="0"/>
                <w:sz w:val="21"/>
              </w:rPr>
              <w:t>Thêm lại cặp (101,201) hoặc số lượng 0.</w:t>
            </w:r>
          </w:p>
        </w:tc>
        <w:tc>
          <w:tcPr>
            <w:tcW w:w="3451"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127B6262">
            <w:pPr>
              <w:spacing w:before="40" w:after="40" w:line="252" w:lineRule="auto"/>
            </w:pPr>
            <w:r>
              <w:rPr>
                <w:b w:val="0"/>
                <w:sz w:val="21"/>
              </w:rPr>
              <w:t>Từ chối do PK ghép hoặc CHECK.</w:t>
            </w:r>
          </w:p>
        </w:tc>
      </w:tr>
      <w:tr w14:paraId="69B10B29">
        <w:tblPrEx>
          <w:tblCellMar>
            <w:top w:w="0" w:type="dxa"/>
            <w:left w:w="108" w:type="dxa"/>
            <w:bottom w:w="0" w:type="dxa"/>
            <w:right w:w="108" w:type="dxa"/>
          </w:tblCellMar>
        </w:tblPrEx>
        <w:trPr>
          <w:cantSplit/>
          <w:jc w:val="center"/>
        </w:trPr>
        <w:tc>
          <w:tcPr>
            <w:tcW w:w="62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4A53535D">
            <w:pPr>
              <w:spacing w:before="40" w:after="40" w:line="252" w:lineRule="auto"/>
              <w:jc w:val="center"/>
            </w:pPr>
            <w:r>
              <w:rPr>
                <w:b w:val="0"/>
                <w:sz w:val="21"/>
              </w:rPr>
              <w:t>T07</w:t>
            </w:r>
          </w:p>
        </w:tc>
        <w:tc>
          <w:tcPr>
            <w:tcW w:w="5333"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53FDEC26">
            <w:pPr>
              <w:spacing w:before="40" w:after="40" w:line="252" w:lineRule="auto"/>
            </w:pPr>
            <w:r>
              <w:rPr>
                <w:b w:val="0"/>
                <w:sz w:val="21"/>
              </w:rPr>
              <w:t>Đổi giá hiện tại sau khi chốt đơn.</w:t>
            </w:r>
          </w:p>
        </w:tc>
        <w:tc>
          <w:tcPr>
            <w:tcW w:w="3451"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1A0834ED">
            <w:pPr>
              <w:spacing w:before="40" w:after="40" w:line="252" w:lineRule="auto"/>
            </w:pPr>
            <w:r>
              <w:rPr>
                <w:b w:val="0"/>
                <w:sz w:val="21"/>
              </w:rPr>
              <w:t>Unit_Price của đơn cũ không đổi.</w:t>
            </w:r>
          </w:p>
        </w:tc>
      </w:tr>
      <w:tr w14:paraId="2D341123">
        <w:tblPrEx>
          <w:tblCellMar>
            <w:top w:w="0" w:type="dxa"/>
            <w:left w:w="108" w:type="dxa"/>
            <w:bottom w:w="0" w:type="dxa"/>
            <w:right w:w="108" w:type="dxa"/>
          </w:tblCellMar>
        </w:tblPrEx>
        <w:trPr>
          <w:cantSplit/>
          <w:jc w:val="center"/>
        </w:trPr>
        <w:tc>
          <w:tcPr>
            <w:tcW w:w="627"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4C9E3FAD">
            <w:pPr>
              <w:spacing w:before="40" w:after="40" w:line="252" w:lineRule="auto"/>
              <w:jc w:val="center"/>
            </w:pPr>
            <w:r>
              <w:rPr>
                <w:b w:val="0"/>
                <w:sz w:val="21"/>
              </w:rPr>
              <w:t>T08</w:t>
            </w:r>
          </w:p>
        </w:tc>
        <w:tc>
          <w:tcPr>
            <w:tcW w:w="5333"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2B9A6CC1">
            <w:pPr>
              <w:spacing w:before="40" w:after="40" w:line="252" w:lineRule="auto"/>
            </w:pPr>
            <w:r>
              <w:rPr>
                <w:b w:val="0"/>
                <w:sz w:val="21"/>
              </w:rPr>
              <w:t>Ghi nhiều lần đổi trạng thái.</w:t>
            </w:r>
          </w:p>
        </w:tc>
        <w:tc>
          <w:tcPr>
            <w:tcW w:w="3451"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1ACC6A9C">
            <w:pPr>
              <w:spacing w:before="40" w:after="40" w:line="252" w:lineRule="auto"/>
            </w:pPr>
            <w:r>
              <w:rPr>
                <w:b w:val="0"/>
                <w:sz w:val="21"/>
              </w:rPr>
              <w:t>Giữ các dòng cũ; trạng thái hiện tại lấy theo thứ tự xác định.</w:t>
            </w:r>
          </w:p>
        </w:tc>
      </w:tr>
      <w:tr w14:paraId="44780C4C">
        <w:tblPrEx>
          <w:tblCellMar>
            <w:top w:w="0" w:type="dxa"/>
            <w:left w:w="108" w:type="dxa"/>
            <w:bottom w:w="0" w:type="dxa"/>
            <w:right w:w="108" w:type="dxa"/>
          </w:tblCellMar>
        </w:tblPrEx>
        <w:trPr>
          <w:cantSplit/>
          <w:jc w:val="center"/>
        </w:trPr>
        <w:tc>
          <w:tcPr>
            <w:tcW w:w="62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7A0E468F">
            <w:pPr>
              <w:spacing w:before="40" w:after="40" w:line="252" w:lineRule="auto"/>
              <w:jc w:val="center"/>
            </w:pPr>
            <w:r>
              <w:rPr>
                <w:b w:val="0"/>
                <w:sz w:val="21"/>
              </w:rPr>
              <w:t>T09</w:t>
            </w:r>
          </w:p>
        </w:tc>
        <w:tc>
          <w:tcPr>
            <w:tcW w:w="5333"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6963EFAF">
            <w:pPr>
              <w:spacing w:before="40" w:after="40" w:line="252" w:lineRule="auto"/>
            </w:pPr>
            <w:r>
              <w:rPr>
                <w:b w:val="0"/>
                <w:sz w:val="21"/>
              </w:rPr>
              <w:t>Ghi mã lạ, thời điểm trước ngày đặt hoặc chuyển sai luồng.</w:t>
            </w:r>
          </w:p>
        </w:tc>
        <w:tc>
          <w:tcPr>
            <w:tcW w:w="3451"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1ED1CCE6">
            <w:pPr>
              <w:spacing w:before="40" w:after="40" w:line="252" w:lineRule="auto"/>
            </w:pPr>
            <w:r>
              <w:rPr>
                <w:b w:val="0"/>
                <w:sz w:val="21"/>
              </w:rPr>
              <w:t>Từ chối theo miền và ma trận chuyển đã chốt.</w:t>
            </w:r>
          </w:p>
        </w:tc>
      </w:tr>
      <w:tr w14:paraId="08EFFCA8">
        <w:tblPrEx>
          <w:tblCellMar>
            <w:top w:w="0" w:type="dxa"/>
            <w:left w:w="108" w:type="dxa"/>
            <w:bottom w:w="0" w:type="dxa"/>
            <w:right w:w="108" w:type="dxa"/>
          </w:tblCellMar>
        </w:tblPrEx>
        <w:trPr>
          <w:cantSplit/>
          <w:jc w:val="center"/>
        </w:trPr>
        <w:tc>
          <w:tcPr>
            <w:tcW w:w="627"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093C96D5">
            <w:pPr>
              <w:spacing w:before="40" w:after="40" w:line="252" w:lineRule="auto"/>
              <w:jc w:val="center"/>
            </w:pPr>
            <w:r>
              <w:rPr>
                <w:b w:val="0"/>
                <w:sz w:val="21"/>
              </w:rPr>
              <w:t>T10</w:t>
            </w:r>
          </w:p>
        </w:tc>
        <w:tc>
          <w:tcPr>
            <w:tcW w:w="5333"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34BC2EE0">
            <w:pPr>
              <w:spacing w:before="40" w:after="40" w:line="252" w:lineRule="auto"/>
            </w:pPr>
            <w:r>
              <w:rPr>
                <w:b w:val="0"/>
                <w:sz w:val="21"/>
              </w:rPr>
              <w:t>Tạo ảnh cùng metadata sáu trường sau khi đơn hoàn tất.</w:t>
            </w:r>
          </w:p>
        </w:tc>
        <w:tc>
          <w:tcPr>
            <w:tcW w:w="3451"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73FCB527">
            <w:pPr>
              <w:spacing w:before="40" w:after="40" w:line="252" w:lineRule="auto"/>
            </w:pPr>
            <w:r>
              <w:rPr>
                <w:b w:val="0"/>
                <w:sz w:val="21"/>
              </w:rPr>
              <w:t>Chấp nhận; đúng một metadata tương ứng.</w:t>
            </w:r>
          </w:p>
        </w:tc>
      </w:tr>
      <w:tr w14:paraId="522FB045">
        <w:tblPrEx>
          <w:tblCellMar>
            <w:top w:w="0" w:type="dxa"/>
            <w:left w:w="108" w:type="dxa"/>
            <w:bottom w:w="0" w:type="dxa"/>
            <w:right w:w="108" w:type="dxa"/>
          </w:tblCellMar>
        </w:tblPrEx>
        <w:trPr>
          <w:cantSplit/>
          <w:jc w:val="center"/>
        </w:trPr>
        <w:tc>
          <w:tcPr>
            <w:tcW w:w="62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791784BE">
            <w:pPr>
              <w:spacing w:before="40" w:after="40" w:line="252" w:lineRule="auto"/>
              <w:jc w:val="center"/>
            </w:pPr>
            <w:r>
              <w:rPr>
                <w:b w:val="0"/>
                <w:sz w:val="21"/>
              </w:rPr>
              <w:t>T11</w:t>
            </w:r>
          </w:p>
        </w:tc>
        <w:tc>
          <w:tcPr>
            <w:tcW w:w="5333"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68D2EDAE">
            <w:pPr>
              <w:spacing w:before="40" w:after="40" w:line="252" w:lineRule="auto"/>
            </w:pPr>
            <w:r>
              <w:rPr>
                <w:b w:val="0"/>
                <w:sz w:val="21"/>
              </w:rPr>
              <w:t>Tạo metadata trùng, metadata mồ côi hoặc commit ảnh thiếu metadata.</w:t>
            </w:r>
          </w:p>
        </w:tc>
        <w:tc>
          <w:tcPr>
            <w:tcW w:w="3451"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62FC59F6">
            <w:pPr>
              <w:spacing w:before="40" w:after="40" w:line="252" w:lineRule="auto"/>
            </w:pPr>
            <w:r>
              <w:rPr>
                <w:b w:val="0"/>
                <w:sz w:val="21"/>
              </w:rPr>
              <w:t>Từ chối; trường hợp cuối cần cơ chế bắt buộc phía con.</w:t>
            </w:r>
          </w:p>
        </w:tc>
      </w:tr>
      <w:tr w14:paraId="5A79350E">
        <w:tblPrEx>
          <w:tblCellMar>
            <w:top w:w="0" w:type="dxa"/>
            <w:left w:w="108" w:type="dxa"/>
            <w:bottom w:w="0" w:type="dxa"/>
            <w:right w:w="108" w:type="dxa"/>
          </w:tblCellMar>
        </w:tblPrEx>
        <w:trPr>
          <w:cantSplit/>
          <w:jc w:val="center"/>
        </w:trPr>
        <w:tc>
          <w:tcPr>
            <w:tcW w:w="627"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36B7803D">
            <w:pPr>
              <w:spacing w:before="40" w:after="40" w:line="252" w:lineRule="auto"/>
              <w:jc w:val="center"/>
            </w:pPr>
            <w:r>
              <w:rPr>
                <w:b w:val="0"/>
                <w:sz w:val="21"/>
              </w:rPr>
              <w:t>T12</w:t>
            </w:r>
          </w:p>
        </w:tc>
        <w:tc>
          <w:tcPr>
            <w:tcW w:w="5333"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661099BB">
            <w:pPr>
              <w:spacing w:before="40" w:after="40" w:line="252" w:lineRule="auto"/>
            </w:pPr>
            <w:r>
              <w:rPr>
                <w:b w:val="0"/>
                <w:sz w:val="21"/>
              </w:rPr>
              <w:t>Tạo nhiều AIAnalysis của ảnh với Confidence 0.850; thử điểm âm hoặc &gt;1.</w:t>
            </w:r>
          </w:p>
        </w:tc>
        <w:tc>
          <w:tcPr>
            <w:tcW w:w="3451"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1599ED1E">
            <w:pPr>
              <w:spacing w:before="40" w:after="40" w:line="252" w:lineRule="auto"/>
            </w:pPr>
            <w:r>
              <w:rPr>
                <w:b w:val="0"/>
                <w:sz w:val="21"/>
              </w:rPr>
              <w:t>Các lần hợp lệ được nhận; điểm sai bị từ chối.</w:t>
            </w:r>
          </w:p>
        </w:tc>
      </w:tr>
      <w:tr w14:paraId="43D1B9CE">
        <w:tblPrEx>
          <w:tblCellMar>
            <w:top w:w="0" w:type="dxa"/>
            <w:left w:w="108" w:type="dxa"/>
            <w:bottom w:w="0" w:type="dxa"/>
            <w:right w:w="108" w:type="dxa"/>
          </w:tblCellMar>
        </w:tblPrEx>
        <w:trPr>
          <w:cantSplit/>
          <w:jc w:val="center"/>
        </w:trPr>
        <w:tc>
          <w:tcPr>
            <w:tcW w:w="62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18E40C07">
            <w:pPr>
              <w:spacing w:before="40" w:after="40" w:line="252" w:lineRule="auto"/>
              <w:jc w:val="center"/>
            </w:pPr>
            <w:r>
              <w:rPr>
                <w:b w:val="0"/>
                <w:sz w:val="21"/>
              </w:rPr>
              <w:t>T13</w:t>
            </w:r>
          </w:p>
        </w:tc>
        <w:tc>
          <w:tcPr>
            <w:tcW w:w="5333"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1D3408C2">
            <w:pPr>
              <w:spacing w:before="40" w:after="40" w:line="252" w:lineRule="auto"/>
            </w:pPr>
            <w:r>
              <w:rPr>
                <w:b w:val="0"/>
                <w:sz w:val="21"/>
              </w:rPr>
              <w:t>Khách của đơn hoàn tất gửi rating 5.</w:t>
            </w:r>
          </w:p>
        </w:tc>
        <w:tc>
          <w:tcPr>
            <w:tcW w:w="3451"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5E0BFA9F">
            <w:pPr>
              <w:spacing w:before="40" w:after="40" w:line="252" w:lineRule="auto"/>
            </w:pPr>
            <w:r>
              <w:rPr>
                <w:b w:val="0"/>
                <w:sz w:val="21"/>
              </w:rPr>
              <w:t>Chấp nhận; tác giả suy ra qua Order.</w:t>
            </w:r>
          </w:p>
        </w:tc>
      </w:tr>
      <w:tr w14:paraId="6C3BA6C8">
        <w:tblPrEx>
          <w:tblCellMar>
            <w:top w:w="0" w:type="dxa"/>
            <w:left w:w="108" w:type="dxa"/>
            <w:bottom w:w="0" w:type="dxa"/>
            <w:right w:w="108" w:type="dxa"/>
          </w:tblCellMar>
        </w:tblPrEx>
        <w:trPr>
          <w:cantSplit/>
          <w:jc w:val="center"/>
        </w:trPr>
        <w:tc>
          <w:tcPr>
            <w:tcW w:w="627"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4740023B">
            <w:pPr>
              <w:spacing w:before="40" w:after="40" w:line="252" w:lineRule="auto"/>
              <w:jc w:val="center"/>
            </w:pPr>
            <w:r>
              <w:rPr>
                <w:b w:val="0"/>
                <w:sz w:val="21"/>
              </w:rPr>
              <w:t>T14</w:t>
            </w:r>
          </w:p>
        </w:tc>
        <w:tc>
          <w:tcPr>
            <w:tcW w:w="5333"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16F11FB7">
            <w:pPr>
              <w:spacing w:before="40" w:after="40" w:line="252" w:lineRule="auto"/>
            </w:pPr>
            <w:r>
              <w:rPr>
                <w:b w:val="0"/>
                <w:sz w:val="21"/>
              </w:rPr>
              <w:t>Review thứ hai, rating 6, người khác review hoặc đơn chưa hoàn tất.</w:t>
            </w:r>
          </w:p>
        </w:tc>
        <w:tc>
          <w:tcPr>
            <w:tcW w:w="3451"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0A742C3D">
            <w:pPr>
              <w:spacing w:before="40" w:after="40" w:line="252" w:lineRule="auto"/>
            </w:pPr>
            <w:r>
              <w:rPr>
                <w:b w:val="0"/>
                <w:sz w:val="21"/>
              </w:rPr>
              <w:t>Từ chối do UNIQUE, CHECK, quyền hoặc trạng thái.</w:t>
            </w:r>
          </w:p>
        </w:tc>
      </w:tr>
      <w:tr w14:paraId="302C0FDE">
        <w:tblPrEx>
          <w:tblCellMar>
            <w:top w:w="0" w:type="dxa"/>
            <w:left w:w="108" w:type="dxa"/>
            <w:bottom w:w="0" w:type="dxa"/>
            <w:right w:w="108" w:type="dxa"/>
          </w:tblCellMar>
        </w:tblPrEx>
        <w:trPr>
          <w:cantSplit/>
          <w:jc w:val="center"/>
        </w:trPr>
        <w:tc>
          <w:tcPr>
            <w:tcW w:w="62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3E0973B4">
            <w:pPr>
              <w:spacing w:before="40" w:after="40" w:line="252" w:lineRule="auto"/>
              <w:jc w:val="center"/>
            </w:pPr>
            <w:r>
              <w:rPr>
                <w:b w:val="0"/>
                <w:sz w:val="21"/>
              </w:rPr>
              <w:t>T15</w:t>
            </w:r>
          </w:p>
        </w:tc>
        <w:tc>
          <w:tcPr>
            <w:tcW w:w="5333"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45EE5104">
            <w:pPr>
              <w:spacing w:before="40" w:after="40" w:line="252" w:lineRule="auto"/>
            </w:pPr>
            <w:r>
              <w:rPr>
                <w:b w:val="0"/>
                <w:sz w:val="21"/>
              </w:rPr>
              <w:t>Tạo Listing và Article với tác giả tồn tại.</w:t>
            </w:r>
          </w:p>
        </w:tc>
        <w:tc>
          <w:tcPr>
            <w:tcW w:w="3451"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0C1A82C9">
            <w:pPr>
              <w:spacing w:before="40" w:after="40" w:line="252" w:lineRule="auto"/>
            </w:pPr>
            <w:r>
              <w:rPr>
                <w:b w:val="0"/>
                <w:sz w:val="21"/>
              </w:rPr>
              <w:t>Chấp nhận; không lặp thông tin tài khoản.</w:t>
            </w:r>
          </w:p>
        </w:tc>
      </w:tr>
      <w:tr w14:paraId="66B5E6BC">
        <w:tblPrEx>
          <w:tblCellMar>
            <w:top w:w="0" w:type="dxa"/>
            <w:left w:w="108" w:type="dxa"/>
            <w:bottom w:w="0" w:type="dxa"/>
            <w:right w:w="108" w:type="dxa"/>
          </w:tblCellMar>
        </w:tblPrEx>
        <w:trPr>
          <w:cantSplit/>
          <w:jc w:val="center"/>
        </w:trPr>
        <w:tc>
          <w:tcPr>
            <w:tcW w:w="627"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793307F9">
            <w:pPr>
              <w:spacing w:before="40" w:after="40" w:line="252" w:lineRule="auto"/>
              <w:jc w:val="center"/>
            </w:pPr>
            <w:r>
              <w:rPr>
                <w:b w:val="0"/>
                <w:sz w:val="21"/>
              </w:rPr>
              <w:t>T16</w:t>
            </w:r>
          </w:p>
        </w:tc>
        <w:tc>
          <w:tcPr>
            <w:tcW w:w="5333"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02F19028">
            <w:pPr>
              <w:spacing w:before="40" w:after="40" w:line="252" w:lineRule="auto"/>
            </w:pPr>
            <w:r>
              <w:rPr>
                <w:b w:val="0"/>
                <w:sz w:val="21"/>
              </w:rPr>
              <w:t>Tạo DeliveryRequest bởi khách hoặc nhân sự có quyền.</w:t>
            </w:r>
          </w:p>
        </w:tc>
        <w:tc>
          <w:tcPr>
            <w:tcW w:w="3451"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762FEE2F">
            <w:pPr>
              <w:spacing w:before="40" w:after="40" w:line="252" w:lineRule="auto"/>
            </w:pPr>
            <w:r>
              <w:rPr>
                <w:b w:val="0"/>
                <w:sz w:val="21"/>
              </w:rPr>
              <w:t>Chấp nhận theo chính sách; người tạo không mặc định là người giao.</w:t>
            </w:r>
          </w:p>
        </w:tc>
      </w:tr>
      <w:tr w14:paraId="68FAA492">
        <w:tblPrEx>
          <w:tblCellMar>
            <w:top w:w="0" w:type="dxa"/>
            <w:left w:w="108" w:type="dxa"/>
            <w:bottom w:w="0" w:type="dxa"/>
            <w:right w:w="108" w:type="dxa"/>
          </w:tblCellMar>
        </w:tblPrEx>
        <w:trPr>
          <w:cantSplit/>
          <w:jc w:val="center"/>
        </w:trPr>
        <w:tc>
          <w:tcPr>
            <w:tcW w:w="62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4868AF6D">
            <w:pPr>
              <w:spacing w:before="40" w:after="40" w:line="252" w:lineRule="auto"/>
              <w:jc w:val="center"/>
            </w:pPr>
            <w:r>
              <w:rPr>
                <w:b w:val="0"/>
                <w:sz w:val="21"/>
              </w:rPr>
              <w:t>T17</w:t>
            </w:r>
          </w:p>
        </w:tc>
        <w:tc>
          <w:tcPr>
            <w:tcW w:w="5333"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682371D5">
            <w:pPr>
              <w:spacing w:before="40" w:after="40" w:line="252" w:lineRule="auto"/>
            </w:pPr>
            <w:r>
              <w:rPr>
                <w:b w:val="0"/>
                <w:sz w:val="21"/>
              </w:rPr>
              <w:t>Xóa cha đang có dữ liệu con tham chiếu.</w:t>
            </w:r>
          </w:p>
        </w:tc>
        <w:tc>
          <w:tcPr>
            <w:tcW w:w="3451"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3D6578A1">
            <w:pPr>
              <w:spacing w:before="40" w:after="40" w:line="252" w:lineRule="auto"/>
            </w:pPr>
            <w:r>
              <w:rPr>
                <w:b w:val="0"/>
                <w:sz w:val="21"/>
              </w:rPr>
              <w:t>Từ chối theo RESTRICT, không sinh bản ghi mồ côi.</w:t>
            </w:r>
          </w:p>
        </w:tc>
      </w:tr>
      <w:tr w14:paraId="4B4866E0">
        <w:tblPrEx>
          <w:tblCellMar>
            <w:top w:w="0" w:type="dxa"/>
            <w:left w:w="108" w:type="dxa"/>
            <w:bottom w:w="0" w:type="dxa"/>
            <w:right w:w="108" w:type="dxa"/>
          </w:tblCellMar>
        </w:tblPrEx>
        <w:trPr>
          <w:cantSplit/>
          <w:jc w:val="center"/>
        </w:trPr>
        <w:tc>
          <w:tcPr>
            <w:tcW w:w="627"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3B2D73E8">
            <w:pPr>
              <w:spacing w:before="40" w:after="40" w:line="252" w:lineRule="auto"/>
              <w:jc w:val="center"/>
            </w:pPr>
            <w:r>
              <w:rPr>
                <w:b w:val="0"/>
                <w:sz w:val="21"/>
              </w:rPr>
              <w:t>T18</w:t>
            </w:r>
          </w:p>
        </w:tc>
        <w:tc>
          <w:tcPr>
            <w:tcW w:w="5333"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73E2B1D2">
            <w:pPr>
              <w:spacing w:before="40" w:after="40" w:line="252" w:lineRule="auto"/>
            </w:pPr>
            <w:r>
              <w:rPr>
                <w:b w:val="0"/>
                <w:sz w:val="21"/>
              </w:rPr>
              <w:t>Hai review hoặc hai lần đổi trạng thái đồng thời.</w:t>
            </w:r>
          </w:p>
        </w:tc>
        <w:tc>
          <w:tcPr>
            <w:tcW w:w="3451"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2EC599FC">
            <w:pPr>
              <w:spacing w:before="40" w:after="40" w:line="252" w:lineRule="auto"/>
            </w:pPr>
            <w:r>
              <w:rPr>
                <w:b w:val="0"/>
                <w:sz w:val="21"/>
              </w:rPr>
              <w:t>Một review nhờ UNIQUE; chuyển trạng thái nhất quán theo giao dịch.</w:t>
            </w:r>
          </w:p>
        </w:tc>
      </w:tr>
    </w:tbl>
    <w:p w14:paraId="1B36C1E6">
      <w:pPr>
        <w:keepLines/>
        <w:spacing w:after="40"/>
      </w:pPr>
    </w:p>
    <w:p w14:paraId="6C514C0D">
      <w:pPr>
        <w:keepLines/>
      </w:pPr>
      <w:r>
        <w:t>Discovery sử dụng FilmLab, Service và Review qua Order; booking dùng Order và OrderService; processing dùng OrderStatusHistory; archive dùng DigitalAsset, metadata và AIAnalysis; marketplace dùng Listing; knowledge dùng Article. Đây là đối chiếu trong phạm vi 14 bảng đã chọn, không khẳng định các tính năng ngoài phạm vi đều được hỗ trợ.</w:t>
      </w:r>
    </w:p>
    <w:p w14:paraId="207E362A">
      <w:pPr>
        <w:pStyle w:val="2"/>
        <w:keepLines/>
      </w:pPr>
      <w:r>
        <w:t>9. Biên bản rà soát và bàn giao hiệu chỉnh</w:t>
      </w:r>
    </w:p>
    <w:tbl>
      <w:tblPr>
        <w:tblStyle w:val="12"/>
        <w:tblW w:w="0" w:type="auto"/>
        <w:jc w:val="center"/>
        <w:tblLayout w:type="fixed"/>
        <w:tblCellMar>
          <w:top w:w="0" w:type="dxa"/>
          <w:left w:w="108" w:type="dxa"/>
          <w:bottom w:w="0" w:type="dxa"/>
          <w:right w:w="108" w:type="dxa"/>
        </w:tblCellMar>
      </w:tblPr>
      <w:tblGrid>
        <w:gridCol w:w="627"/>
        <w:gridCol w:w="3012"/>
        <w:gridCol w:w="3262"/>
        <w:gridCol w:w="2510"/>
      </w:tblGrid>
      <w:tr w14:paraId="00EE11E3">
        <w:tblPrEx>
          <w:tblCellMar>
            <w:top w:w="0" w:type="dxa"/>
            <w:left w:w="108" w:type="dxa"/>
            <w:bottom w:w="0" w:type="dxa"/>
            <w:right w:w="108" w:type="dxa"/>
          </w:tblCellMar>
        </w:tblPrEx>
        <w:trPr>
          <w:cantSplit/>
          <w:tblHeader/>
          <w:jc w:val="center"/>
        </w:trPr>
        <w:tc>
          <w:tcPr>
            <w:tcW w:w="627" w:type="dxa"/>
            <w:tcBorders>
              <w:top w:val="single" w:color="D9D9D9" w:sz="4" w:space="0"/>
              <w:left w:val="single" w:color="D9D9D9" w:sz="4" w:space="0"/>
              <w:bottom w:val="single" w:color="D9D9D9" w:sz="4" w:space="0"/>
              <w:right w:val="single" w:color="D9D9D9" w:sz="4" w:space="0"/>
            </w:tcBorders>
            <w:shd w:val="clear" w:color="auto" w:fill="D9E2F3"/>
            <w:tcMar>
              <w:top w:w="90" w:type="dxa"/>
              <w:left w:w="90" w:type="dxa"/>
              <w:bottom w:w="90" w:type="dxa"/>
              <w:right w:w="90" w:type="dxa"/>
            </w:tcMar>
            <w:vAlign w:val="center"/>
          </w:tcPr>
          <w:p w14:paraId="2A2EFC0F">
            <w:pPr>
              <w:spacing w:before="40" w:after="40" w:line="252" w:lineRule="auto"/>
              <w:jc w:val="center"/>
            </w:pPr>
            <w:r>
              <w:rPr>
                <w:b/>
                <w:sz w:val="21"/>
              </w:rPr>
              <w:t>Mã</w:t>
            </w:r>
          </w:p>
        </w:tc>
        <w:tc>
          <w:tcPr>
            <w:tcW w:w="3012" w:type="dxa"/>
            <w:tcBorders>
              <w:top w:val="single" w:color="D9D9D9" w:sz="4" w:space="0"/>
              <w:left w:val="single" w:color="D9D9D9" w:sz="4" w:space="0"/>
              <w:bottom w:val="single" w:color="D9D9D9" w:sz="4" w:space="0"/>
              <w:right w:val="single" w:color="D9D9D9" w:sz="4" w:space="0"/>
            </w:tcBorders>
            <w:shd w:val="clear" w:color="auto" w:fill="D9E2F3"/>
            <w:tcMar>
              <w:top w:w="90" w:type="dxa"/>
              <w:left w:w="90" w:type="dxa"/>
              <w:bottom w:w="90" w:type="dxa"/>
              <w:right w:w="90" w:type="dxa"/>
            </w:tcMar>
            <w:vAlign w:val="center"/>
          </w:tcPr>
          <w:p w14:paraId="048523B9">
            <w:pPr>
              <w:spacing w:before="40" w:after="40" w:line="252" w:lineRule="auto"/>
            </w:pPr>
            <w:r>
              <w:rPr>
                <w:b/>
                <w:sz w:val="21"/>
              </w:rPr>
              <w:t>Điểm cần rà soát</w:t>
            </w:r>
          </w:p>
        </w:tc>
        <w:tc>
          <w:tcPr>
            <w:tcW w:w="3262" w:type="dxa"/>
            <w:tcBorders>
              <w:top w:val="single" w:color="D9D9D9" w:sz="4" w:space="0"/>
              <w:left w:val="single" w:color="D9D9D9" w:sz="4" w:space="0"/>
              <w:bottom w:val="single" w:color="D9D9D9" w:sz="4" w:space="0"/>
              <w:right w:val="single" w:color="D9D9D9" w:sz="4" w:space="0"/>
            </w:tcBorders>
            <w:shd w:val="clear" w:color="auto" w:fill="D9E2F3"/>
            <w:tcMar>
              <w:top w:w="90" w:type="dxa"/>
              <w:left w:w="90" w:type="dxa"/>
              <w:bottom w:w="90" w:type="dxa"/>
              <w:right w:w="90" w:type="dxa"/>
            </w:tcMar>
            <w:vAlign w:val="center"/>
          </w:tcPr>
          <w:p w14:paraId="17CEE87A">
            <w:pPr>
              <w:spacing w:before="40" w:after="40" w:line="252" w:lineRule="auto"/>
            </w:pPr>
            <w:r>
              <w:rPr>
                <w:b/>
                <w:sz w:val="21"/>
              </w:rPr>
              <w:t>Kết luận</w:t>
            </w:r>
          </w:p>
        </w:tc>
        <w:tc>
          <w:tcPr>
            <w:tcW w:w="2510" w:type="dxa"/>
            <w:tcBorders>
              <w:top w:val="single" w:color="D9D9D9" w:sz="4" w:space="0"/>
              <w:left w:val="single" w:color="D9D9D9" w:sz="4" w:space="0"/>
              <w:bottom w:val="single" w:color="D9D9D9" w:sz="4" w:space="0"/>
              <w:right w:val="single" w:color="D9D9D9" w:sz="4" w:space="0"/>
            </w:tcBorders>
            <w:shd w:val="clear" w:color="auto" w:fill="D9E2F3"/>
            <w:tcMar>
              <w:top w:w="90" w:type="dxa"/>
              <w:left w:w="90" w:type="dxa"/>
              <w:bottom w:w="90" w:type="dxa"/>
              <w:right w:w="90" w:type="dxa"/>
            </w:tcMar>
            <w:vAlign w:val="center"/>
          </w:tcPr>
          <w:p w14:paraId="0946ABC8">
            <w:pPr>
              <w:spacing w:before="40" w:after="40" w:line="252" w:lineRule="auto"/>
            </w:pPr>
            <w:r>
              <w:rPr>
                <w:b/>
                <w:sz w:val="21"/>
              </w:rPr>
              <w:t>Bàn giao</w:t>
            </w:r>
          </w:p>
        </w:tc>
      </w:tr>
      <w:tr w14:paraId="0A41E201">
        <w:tblPrEx>
          <w:tblCellMar>
            <w:top w:w="0" w:type="dxa"/>
            <w:left w:w="108" w:type="dxa"/>
            <w:bottom w:w="0" w:type="dxa"/>
            <w:right w:w="108" w:type="dxa"/>
          </w:tblCellMar>
        </w:tblPrEx>
        <w:trPr>
          <w:cantSplit/>
          <w:jc w:val="center"/>
        </w:trPr>
        <w:tc>
          <w:tcPr>
            <w:tcW w:w="62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70570633">
            <w:pPr>
              <w:spacing w:before="40" w:after="40" w:line="252" w:lineRule="auto"/>
              <w:jc w:val="center"/>
            </w:pPr>
            <w:r>
              <w:rPr>
                <w:b w:val="0"/>
                <w:sz w:val="21"/>
              </w:rPr>
              <w:t>R01</w:t>
            </w:r>
          </w:p>
        </w:tc>
        <w:tc>
          <w:tcPr>
            <w:tcW w:w="301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289AF536">
            <w:pPr>
              <w:spacing w:before="40" w:after="40" w:line="252" w:lineRule="auto"/>
            </w:pPr>
            <w:r>
              <w:rPr>
                <w:b w:val="0"/>
                <w:sz w:val="21"/>
              </w:rPr>
              <w:t>Dictionary ghi NULL tại nhiều PK và FK bắt buộc.</w:t>
            </w:r>
          </w:p>
        </w:tc>
        <w:tc>
          <w:tcPr>
            <w:tcW w:w="326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24CF3736">
            <w:pPr>
              <w:spacing w:before="40" w:after="40" w:line="252" w:lineRule="auto"/>
            </w:pPr>
            <w:r>
              <w:rPr>
                <w:b w:val="0"/>
                <w:sz w:val="21"/>
              </w:rPr>
              <w:t>Không phù hợp toàn vẹn/cardinality; theo yêu cầu NOT NULL mục 7.</w:t>
            </w:r>
          </w:p>
        </w:tc>
        <w:tc>
          <w:tcPr>
            <w:tcW w:w="2510"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2449569C">
            <w:pPr>
              <w:spacing w:before="40" w:after="40" w:line="252" w:lineRule="auto"/>
            </w:pPr>
            <w:r>
              <w:rPr>
                <w:b w:val="0"/>
                <w:sz w:val="21"/>
              </w:rPr>
              <w:t>Người 3 sửa cột; Người 5 phản ánh DDL.</w:t>
            </w:r>
          </w:p>
        </w:tc>
      </w:tr>
      <w:tr w14:paraId="1B94B032">
        <w:tblPrEx>
          <w:tblCellMar>
            <w:top w:w="0" w:type="dxa"/>
            <w:left w:w="108" w:type="dxa"/>
            <w:bottom w:w="0" w:type="dxa"/>
            <w:right w:w="108" w:type="dxa"/>
          </w:tblCellMar>
        </w:tblPrEx>
        <w:trPr>
          <w:cantSplit/>
          <w:jc w:val="center"/>
        </w:trPr>
        <w:tc>
          <w:tcPr>
            <w:tcW w:w="627"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6EE37EFE">
            <w:pPr>
              <w:spacing w:before="40" w:after="40" w:line="252" w:lineRule="auto"/>
              <w:jc w:val="center"/>
            </w:pPr>
            <w:r>
              <w:rPr>
                <w:b w:val="0"/>
                <w:sz w:val="21"/>
              </w:rPr>
              <w:t>R02</w:t>
            </w:r>
          </w:p>
        </w:tc>
        <w:tc>
          <w:tcPr>
            <w:tcW w:w="3012"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48A682AF">
            <w:pPr>
              <w:spacing w:before="40" w:after="40" w:line="252" w:lineRule="auto"/>
            </w:pPr>
            <w:r>
              <w:rPr>
                <w:b w:val="0"/>
                <w:sz w:val="21"/>
              </w:rPr>
              <w:t>Changed_At ở schema, Updated_At ở ERD/dictionary.</w:t>
            </w:r>
          </w:p>
        </w:tc>
        <w:tc>
          <w:tcPr>
            <w:tcW w:w="3262"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2603078F">
            <w:pPr>
              <w:spacing w:before="40" w:after="40" w:line="252" w:lineRule="auto"/>
            </w:pPr>
            <w:r>
              <w:rPr>
                <w:b w:val="0"/>
                <w:sz w:val="21"/>
              </w:rPr>
              <w:t>Dùng Updated_At.</w:t>
            </w:r>
          </w:p>
        </w:tc>
        <w:tc>
          <w:tcPr>
            <w:tcW w:w="2510"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4A84FE77">
            <w:pPr>
              <w:spacing w:before="40" w:after="40" w:line="252" w:lineRule="auto"/>
            </w:pPr>
            <w:r>
              <w:rPr>
                <w:b w:val="0"/>
                <w:sz w:val="21"/>
              </w:rPr>
              <w:t>Người 3 sửa schema.</w:t>
            </w:r>
          </w:p>
        </w:tc>
      </w:tr>
      <w:tr w14:paraId="5D0CA74C">
        <w:tblPrEx>
          <w:tblCellMar>
            <w:top w:w="0" w:type="dxa"/>
            <w:left w:w="108" w:type="dxa"/>
            <w:bottom w:w="0" w:type="dxa"/>
            <w:right w:w="108" w:type="dxa"/>
          </w:tblCellMar>
        </w:tblPrEx>
        <w:trPr>
          <w:cantSplit/>
          <w:jc w:val="center"/>
        </w:trPr>
        <w:tc>
          <w:tcPr>
            <w:tcW w:w="62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381F21F9">
            <w:pPr>
              <w:spacing w:before="40" w:after="40" w:line="252" w:lineRule="auto"/>
              <w:jc w:val="center"/>
            </w:pPr>
            <w:r>
              <w:rPr>
                <w:b w:val="0"/>
                <w:sz w:val="21"/>
              </w:rPr>
              <w:t>R03</w:t>
            </w:r>
          </w:p>
        </w:tc>
        <w:tc>
          <w:tcPr>
            <w:tcW w:w="301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7B47F2E7">
            <w:pPr>
              <w:spacing w:before="40" w:after="40" w:line="252" w:lineRule="auto"/>
            </w:pPr>
            <w:r>
              <w:rPr>
                <w:b w:val="0"/>
                <w:sz w:val="21"/>
              </w:rPr>
              <w:t>AI schema có Processing_Time, ERD/dictionary có Confidence.</w:t>
            </w:r>
          </w:p>
        </w:tc>
        <w:tc>
          <w:tcPr>
            <w:tcW w:w="326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67AEA983">
            <w:pPr>
              <w:spacing w:before="40" w:after="40" w:line="252" w:lineRule="auto"/>
            </w:pPr>
            <w:r>
              <w:rPr>
                <w:b w:val="0"/>
                <w:sz w:val="21"/>
              </w:rPr>
              <w:t>Giữ Confidence theo Người 2; chưa thêm trường thời gian AI.</w:t>
            </w:r>
          </w:p>
        </w:tc>
        <w:tc>
          <w:tcPr>
            <w:tcW w:w="2510"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3A63B467">
            <w:pPr>
              <w:spacing w:before="40" w:after="40" w:line="252" w:lineRule="auto"/>
            </w:pPr>
            <w:r>
              <w:rPr>
                <w:b w:val="0"/>
                <w:sz w:val="21"/>
              </w:rPr>
              <w:t>Người 3 đồng bộ schema.</w:t>
            </w:r>
          </w:p>
        </w:tc>
      </w:tr>
      <w:tr w14:paraId="3B185FF9">
        <w:tblPrEx>
          <w:tblCellMar>
            <w:top w:w="0" w:type="dxa"/>
            <w:left w:w="108" w:type="dxa"/>
            <w:bottom w:w="0" w:type="dxa"/>
            <w:right w:w="108" w:type="dxa"/>
          </w:tblCellMar>
        </w:tblPrEx>
        <w:trPr>
          <w:cantSplit/>
          <w:jc w:val="center"/>
        </w:trPr>
        <w:tc>
          <w:tcPr>
            <w:tcW w:w="627"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19630546">
            <w:pPr>
              <w:spacing w:before="40" w:after="40" w:line="252" w:lineRule="auto"/>
              <w:jc w:val="center"/>
            </w:pPr>
            <w:r>
              <w:rPr>
                <w:b w:val="0"/>
                <w:sz w:val="21"/>
              </w:rPr>
              <w:t>R04</w:t>
            </w:r>
          </w:p>
        </w:tc>
        <w:tc>
          <w:tcPr>
            <w:tcW w:w="3012"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0B451643">
            <w:pPr>
              <w:spacing w:before="40" w:after="40" w:line="252" w:lineRule="auto"/>
            </w:pPr>
            <w:r>
              <w:rPr>
                <w:b w:val="0"/>
                <w:sz w:val="21"/>
              </w:rPr>
              <w:t>Article schema thiếu Updated_At.</w:t>
            </w:r>
          </w:p>
        </w:tc>
        <w:tc>
          <w:tcPr>
            <w:tcW w:w="3262"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453371FE">
            <w:pPr>
              <w:spacing w:before="40" w:after="40" w:line="252" w:lineRule="auto"/>
            </w:pPr>
            <w:r>
              <w:rPr>
                <w:b w:val="0"/>
                <w:sz w:val="21"/>
              </w:rPr>
              <w:t>Giữ trường theo ERD/dictionary.</w:t>
            </w:r>
          </w:p>
        </w:tc>
        <w:tc>
          <w:tcPr>
            <w:tcW w:w="2510"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3F72D73A">
            <w:pPr>
              <w:spacing w:before="40" w:after="40" w:line="252" w:lineRule="auto"/>
            </w:pPr>
            <w:r>
              <w:rPr>
                <w:b w:val="0"/>
                <w:sz w:val="21"/>
              </w:rPr>
              <w:t>Người 3 bổ sung schema.</w:t>
            </w:r>
          </w:p>
        </w:tc>
      </w:tr>
      <w:tr w14:paraId="5227ABE8">
        <w:tblPrEx>
          <w:tblCellMar>
            <w:top w:w="0" w:type="dxa"/>
            <w:left w:w="108" w:type="dxa"/>
            <w:bottom w:w="0" w:type="dxa"/>
            <w:right w:w="108" w:type="dxa"/>
          </w:tblCellMar>
        </w:tblPrEx>
        <w:trPr>
          <w:cantSplit/>
          <w:jc w:val="center"/>
        </w:trPr>
        <w:tc>
          <w:tcPr>
            <w:tcW w:w="62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7B6C6E9E">
            <w:pPr>
              <w:spacing w:before="40" w:after="40" w:line="252" w:lineRule="auto"/>
              <w:jc w:val="center"/>
            </w:pPr>
            <w:r>
              <w:rPr>
                <w:b w:val="0"/>
                <w:sz w:val="21"/>
              </w:rPr>
              <w:t>R05</w:t>
            </w:r>
          </w:p>
        </w:tc>
        <w:tc>
          <w:tcPr>
            <w:tcW w:w="301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6CC91A93">
            <w:pPr>
              <w:spacing w:before="40" w:after="40" w:line="252" w:lineRule="auto"/>
            </w:pPr>
            <w:r>
              <w:rPr>
                <w:b w:val="0"/>
                <w:sz w:val="21"/>
              </w:rPr>
              <w:t>Dấu phẩy kép ở Order; VARCAHR ở kiểu email Lab; OrderService/Order_Service.</w:t>
            </w:r>
          </w:p>
        </w:tc>
        <w:tc>
          <w:tcPr>
            <w:tcW w:w="326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7B73BC85">
            <w:pPr>
              <w:spacing w:before="40" w:after="40" w:line="252" w:lineRule="auto"/>
            </w:pPr>
            <w:r>
              <w:rPr>
                <w:b w:val="0"/>
                <w:sz w:val="21"/>
              </w:rPr>
              <w:t>Lỗi trình bày; dùng OrderService, VARCHAR và dấu phẩy đúng.</w:t>
            </w:r>
          </w:p>
        </w:tc>
        <w:tc>
          <w:tcPr>
            <w:tcW w:w="2510"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1BC713F0">
            <w:pPr>
              <w:spacing w:before="40" w:after="40" w:line="252" w:lineRule="auto"/>
            </w:pPr>
            <w:r>
              <w:rPr>
                <w:b w:val="0"/>
                <w:sz w:val="21"/>
              </w:rPr>
              <w:t>Người 3/5 thống nhất.</w:t>
            </w:r>
          </w:p>
        </w:tc>
      </w:tr>
      <w:tr w14:paraId="21673290">
        <w:tblPrEx>
          <w:tblCellMar>
            <w:top w:w="0" w:type="dxa"/>
            <w:left w:w="108" w:type="dxa"/>
            <w:bottom w:w="0" w:type="dxa"/>
            <w:right w:w="108" w:type="dxa"/>
          </w:tblCellMar>
        </w:tblPrEx>
        <w:trPr>
          <w:cantSplit/>
          <w:jc w:val="center"/>
        </w:trPr>
        <w:tc>
          <w:tcPr>
            <w:tcW w:w="627"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60B17902">
            <w:pPr>
              <w:spacing w:before="40" w:after="40" w:line="252" w:lineRule="auto"/>
              <w:jc w:val="center"/>
            </w:pPr>
            <w:r>
              <w:rPr>
                <w:b w:val="0"/>
                <w:sz w:val="21"/>
              </w:rPr>
              <w:t>R06</w:t>
            </w:r>
          </w:p>
        </w:tc>
        <w:tc>
          <w:tcPr>
            <w:tcW w:w="3012"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76D216CC">
            <w:pPr>
              <w:spacing w:before="40" w:after="40" w:line="252" w:lineRule="auto"/>
            </w:pPr>
            <w:r>
              <w:rPr>
                <w:b w:val="0"/>
                <w:sz w:val="21"/>
              </w:rPr>
              <w:t>Nêu snake_case nhưng tên thực tế có chữ hoa/CamelCase.</w:t>
            </w:r>
          </w:p>
        </w:tc>
        <w:tc>
          <w:tcPr>
            <w:tcW w:w="3262"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0184E1D1">
            <w:pPr>
              <w:spacing w:before="40" w:after="40" w:line="252" w:lineRule="auto"/>
            </w:pPr>
            <w:r>
              <w:rPr>
                <w:b w:val="0"/>
                <w:sz w:val="21"/>
              </w:rPr>
              <w:t>Giữ tên logic để đối chiếu, cần ánh xạ vật lý duy nhất.</w:t>
            </w:r>
          </w:p>
        </w:tc>
        <w:tc>
          <w:tcPr>
            <w:tcW w:w="2510"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33194243">
            <w:pPr>
              <w:spacing w:before="40" w:after="40" w:line="252" w:lineRule="auto"/>
            </w:pPr>
            <w:r>
              <w:rPr>
                <w:b w:val="0"/>
                <w:sz w:val="21"/>
              </w:rPr>
              <w:t>Người 5 chốt naming.</w:t>
            </w:r>
          </w:p>
        </w:tc>
      </w:tr>
      <w:tr w14:paraId="2B75A32C">
        <w:tblPrEx>
          <w:tblCellMar>
            <w:top w:w="0" w:type="dxa"/>
            <w:left w:w="108" w:type="dxa"/>
            <w:bottom w:w="0" w:type="dxa"/>
            <w:right w:w="108" w:type="dxa"/>
          </w:tblCellMar>
        </w:tblPrEx>
        <w:trPr>
          <w:cantSplit/>
          <w:jc w:val="center"/>
        </w:trPr>
        <w:tc>
          <w:tcPr>
            <w:tcW w:w="62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1138AA29">
            <w:pPr>
              <w:spacing w:before="40" w:after="40" w:line="252" w:lineRule="auto"/>
              <w:jc w:val="center"/>
            </w:pPr>
            <w:r>
              <w:rPr>
                <w:b w:val="0"/>
                <w:sz w:val="21"/>
              </w:rPr>
              <w:t>R07</w:t>
            </w:r>
          </w:p>
        </w:tc>
        <w:tc>
          <w:tcPr>
            <w:tcW w:w="301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19E7FC0A">
            <w:pPr>
              <w:spacing w:before="40" w:after="40" w:line="252" w:lineRule="auto"/>
            </w:pPr>
            <w:r>
              <w:rPr>
                <w:b w:val="0"/>
                <w:sz w:val="21"/>
              </w:rPr>
              <w:t>PK/FK metadata chưa buộc mọi ảnh có metadata.</w:t>
            </w:r>
          </w:p>
        </w:tc>
        <w:tc>
          <w:tcPr>
            <w:tcW w:w="326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3769A28F">
            <w:pPr>
              <w:spacing w:before="40" w:after="40" w:line="252" w:lineRule="auto"/>
            </w:pPr>
            <w:r>
              <w:rPr>
                <w:b w:val="0"/>
                <w:sz w:val="21"/>
              </w:rPr>
              <w:t>Chưa đủ thực hiện 1:1 bắt buộc.</w:t>
            </w:r>
          </w:p>
        </w:tc>
        <w:tc>
          <w:tcPr>
            <w:tcW w:w="2510"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7F2AE73C">
            <w:pPr>
              <w:spacing w:before="40" w:after="40" w:line="252" w:lineRule="auto"/>
            </w:pPr>
            <w:r>
              <w:rPr>
                <w:b w:val="0"/>
                <w:sz w:val="21"/>
              </w:rPr>
              <w:t>Người 5 kiểm tra tại giao dịch.</w:t>
            </w:r>
          </w:p>
        </w:tc>
      </w:tr>
      <w:tr w14:paraId="02B68465">
        <w:tblPrEx>
          <w:tblCellMar>
            <w:top w:w="0" w:type="dxa"/>
            <w:left w:w="108" w:type="dxa"/>
            <w:bottom w:w="0" w:type="dxa"/>
            <w:right w:w="108" w:type="dxa"/>
          </w:tblCellMar>
        </w:tblPrEx>
        <w:trPr>
          <w:cantSplit/>
          <w:jc w:val="center"/>
        </w:trPr>
        <w:tc>
          <w:tcPr>
            <w:tcW w:w="627"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555156E4">
            <w:pPr>
              <w:spacing w:before="40" w:after="40" w:line="252" w:lineRule="auto"/>
              <w:jc w:val="center"/>
            </w:pPr>
            <w:r>
              <w:rPr>
                <w:b w:val="0"/>
                <w:sz w:val="21"/>
              </w:rPr>
              <w:t>R08</w:t>
            </w:r>
          </w:p>
        </w:tc>
        <w:tc>
          <w:tcPr>
            <w:tcW w:w="3012"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2A971321">
            <w:pPr>
              <w:spacing w:before="40" w:after="40" w:line="252" w:lineRule="auto"/>
            </w:pPr>
            <w:r>
              <w:rPr>
                <w:b w:val="0"/>
                <w:sz w:val="21"/>
              </w:rPr>
              <w:t>FK dòng đơn chưa buộc cùng Lab.</w:t>
            </w:r>
          </w:p>
        </w:tc>
        <w:tc>
          <w:tcPr>
            <w:tcW w:w="3262"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664EB22A">
            <w:pPr>
              <w:spacing w:before="40" w:after="40" w:line="252" w:lineRule="auto"/>
            </w:pPr>
            <w:r>
              <w:rPr>
                <w:b w:val="0"/>
                <w:sz w:val="21"/>
              </w:rPr>
              <w:t>Cần điều kiện liên bảng ở mọi phía cập nhật.</w:t>
            </w:r>
          </w:p>
        </w:tc>
        <w:tc>
          <w:tcPr>
            <w:tcW w:w="2510"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628C5F13">
            <w:pPr>
              <w:spacing w:before="40" w:after="40" w:line="252" w:lineRule="auto"/>
            </w:pPr>
            <w:r>
              <w:rPr>
                <w:b w:val="0"/>
                <w:sz w:val="21"/>
              </w:rPr>
              <w:t>Người 5 bổ sung cơ chế.</w:t>
            </w:r>
          </w:p>
        </w:tc>
      </w:tr>
      <w:tr w14:paraId="2C9F2B0B">
        <w:tblPrEx>
          <w:tblCellMar>
            <w:top w:w="0" w:type="dxa"/>
            <w:left w:w="108" w:type="dxa"/>
            <w:bottom w:w="0" w:type="dxa"/>
            <w:right w:w="108" w:type="dxa"/>
          </w:tblCellMar>
        </w:tblPrEx>
        <w:trPr>
          <w:cantSplit/>
          <w:jc w:val="center"/>
        </w:trPr>
        <w:tc>
          <w:tcPr>
            <w:tcW w:w="627"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51033BD5">
            <w:pPr>
              <w:spacing w:before="40" w:after="40" w:line="252" w:lineRule="auto"/>
              <w:jc w:val="center"/>
            </w:pPr>
            <w:r>
              <w:rPr>
                <w:b w:val="0"/>
                <w:sz w:val="21"/>
              </w:rPr>
              <w:t>R09</w:t>
            </w:r>
          </w:p>
        </w:tc>
        <w:tc>
          <w:tcPr>
            <w:tcW w:w="301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3E9226AA">
            <w:pPr>
              <w:spacing w:before="40" w:after="40" w:line="252" w:lineRule="auto"/>
            </w:pPr>
            <w:r>
              <w:rPr>
                <w:b w:val="0"/>
                <w:sz w:val="21"/>
              </w:rPr>
              <w:t>Chưa chốt toàn bộ status, đơn vị thời gian, metadata chưa biết.</w:t>
            </w:r>
          </w:p>
        </w:tc>
        <w:tc>
          <w:tcPr>
            <w:tcW w:w="326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1DF2B5AF">
            <w:pPr>
              <w:spacing w:before="40" w:after="40" w:line="252" w:lineRule="auto"/>
            </w:pPr>
            <w:r>
              <w:rPr>
                <w:b w:val="0"/>
                <w:sz w:val="21"/>
              </w:rPr>
              <w:t>Không tự coi giá trị đề xuất là quyết định nhóm.</w:t>
            </w:r>
          </w:p>
        </w:tc>
        <w:tc>
          <w:tcPr>
            <w:tcW w:w="2510"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375FA405">
            <w:pPr>
              <w:spacing w:before="40" w:after="40" w:line="252" w:lineRule="auto"/>
            </w:pPr>
            <w:r>
              <w:rPr>
                <w:b w:val="0"/>
                <w:sz w:val="21"/>
              </w:rPr>
              <w:t>Cả nhóm chốt miền.</w:t>
            </w:r>
          </w:p>
        </w:tc>
      </w:tr>
      <w:tr w14:paraId="78A20F47">
        <w:tblPrEx>
          <w:tblCellMar>
            <w:top w:w="0" w:type="dxa"/>
            <w:left w:w="108" w:type="dxa"/>
            <w:bottom w:w="0" w:type="dxa"/>
            <w:right w:w="108" w:type="dxa"/>
          </w:tblCellMar>
        </w:tblPrEx>
        <w:trPr>
          <w:cantSplit/>
          <w:jc w:val="center"/>
        </w:trPr>
        <w:tc>
          <w:tcPr>
            <w:tcW w:w="627"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7BC089F3">
            <w:pPr>
              <w:spacing w:before="40" w:after="40" w:line="252" w:lineRule="auto"/>
              <w:jc w:val="center"/>
            </w:pPr>
            <w:r>
              <w:rPr>
                <w:b w:val="0"/>
                <w:sz w:val="21"/>
              </w:rPr>
              <w:t>R10</w:t>
            </w:r>
          </w:p>
        </w:tc>
        <w:tc>
          <w:tcPr>
            <w:tcW w:w="3012"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72CEEC14">
            <w:pPr>
              <w:spacing w:before="40" w:after="40" w:line="252" w:lineRule="auto"/>
            </w:pPr>
            <w:r>
              <w:rPr>
                <w:b w:val="0"/>
                <w:sz w:val="21"/>
              </w:rPr>
              <w:t>Một số đoạn Người 2 diễn đạt đáp ứng trọn vẹn toàn bộ đề.</w:t>
            </w:r>
          </w:p>
        </w:tc>
        <w:tc>
          <w:tcPr>
            <w:tcW w:w="3262"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6624BBDA">
            <w:pPr>
              <w:spacing w:before="40" w:after="40" w:line="252" w:lineRule="auto"/>
            </w:pPr>
            <w:r>
              <w:rPr>
                <w:b w:val="0"/>
                <w:sz w:val="21"/>
              </w:rPr>
              <w:t>Cần diễn đạt theo phạm vi đã chọn; module ngoài 14 bảng chưa được mô hình hóa đầy đủ.</w:t>
            </w:r>
          </w:p>
        </w:tc>
        <w:tc>
          <w:tcPr>
            <w:tcW w:w="2510" w:type="dxa"/>
            <w:tcBorders>
              <w:top w:val="single" w:color="D9D9D9" w:sz="4" w:space="0"/>
              <w:left w:val="single" w:color="D9D9D9" w:sz="4" w:space="0"/>
              <w:bottom w:val="single" w:color="D9D9D9" w:sz="4" w:space="0"/>
              <w:right w:val="single" w:color="D9D9D9" w:sz="4" w:space="0"/>
            </w:tcBorders>
            <w:shd w:val="clear" w:color="auto" w:fill="F7F9FC"/>
            <w:tcMar>
              <w:top w:w="90" w:type="dxa"/>
              <w:left w:w="90" w:type="dxa"/>
              <w:bottom w:w="90" w:type="dxa"/>
              <w:right w:w="90" w:type="dxa"/>
            </w:tcMar>
            <w:vAlign w:val="center"/>
          </w:tcPr>
          <w:p w14:paraId="2FF65CA9">
            <w:pPr>
              <w:spacing w:before="40" w:after="40" w:line="252" w:lineRule="auto"/>
            </w:pPr>
            <w:r>
              <w:rPr>
                <w:b w:val="0"/>
                <w:sz w:val="21"/>
              </w:rPr>
              <w:t>Người tổng hợp sửa Scope/kết luận.</w:t>
            </w:r>
          </w:p>
        </w:tc>
      </w:tr>
    </w:tbl>
    <w:p w14:paraId="5F379C2E">
      <w:pPr>
        <w:keepLines/>
        <w:spacing w:after="40"/>
      </w:pPr>
    </w:p>
    <w:p w14:paraId="741E24A5">
      <w:pPr>
        <w:keepLines/>
      </w:pPr>
      <w:r>
        <w:t>R01 thuộc toàn vẹn; R02–R06 thuộc đồng bộ tài liệu; R07–R08 thuộc điều kiện liên bảng; R09 là miền cần quyết định; R10 là diễn đạt phạm vi. Không gọi tất cả các vấn đề này là lỗi 3NF.</w:t>
      </w:r>
    </w:p>
    <w:p w14:paraId="60E7A178">
      <w:pPr>
        <w:pStyle w:val="2"/>
        <w:keepLines/>
      </w:pPr>
      <w:r>
        <w:t>10. Kết luận</w:t>
      </w:r>
    </w:p>
    <w:p w14:paraId="16A4AAAD">
      <w:pPr>
        <w:keepLines/>
      </w:pPr>
      <w:r>
        <w:t>Mô hình 14 bảng có cơ sở đạt 1NF, 2NF và 3NF theo các phụ thuộc đã xác định. OrderService giữ số lượng và giá giao dịch phụ thuộc toàn khóa ghép; Review không còn tác giả lặp; lịch sử là nguồn trạng thái; metadata được tổ chức 1:1; người tạo giao nhận có ý nghĩa độc lập với khách đặt đơn. Cấu trúc này phù hợp Người 2 và ERD/Data Dictionary Người 3 sau các hiệu chỉnh đã chỉ rõ.</w:t>
      </w:r>
    </w:p>
    <w:p w14:paraId="78082F83">
      <w:pPr>
        <w:keepLines/>
      </w:pPr>
      <w:r>
        <w:t>Người 4 bàn giao tập phụ thuộc, bảng đánh giá chuẩn hóa, ma trận FK, yêu cầu NOT NULL/UNIQUE/CHECK, chính sách xóa đề xuất và 18 tình huống kiểm tra. Trước nghiệm thu thiết kế vật lý, cần sửa khác biệt trong Người 3, chốt miền còn mở, thực hiện điều kiện cùng Lab và metadata bắt buộc, rồi chạy kiểm thử PostgreSQL. Không thêm lại Current_Status, Total_Amount, Amount hoặc Review.User_ID khi ghép báo cáo.</w:t>
      </w:r>
    </w:p>
    <w:p w14:paraId="78512CC8">
      <w:pPr>
        <w:pStyle w:val="2"/>
        <w:keepLines/>
      </w:pPr>
      <w:r>
        <w:t>Tài liệu đối chiếu</w:t>
      </w:r>
    </w:p>
    <w:p w14:paraId="49521F20">
      <w:pPr>
        <w:keepLines/>
        <w:ind w:left="283" w:hanging="198"/>
      </w:pPr>
      <w:r>
        <w:t xml:space="preserve">1. </w:t>
      </w:r>
      <w:r>
        <w:rPr>
          <w:rFonts w:hint="default"/>
          <w:lang w:val="vi-VN"/>
        </w:rPr>
        <w:t>N</w:t>
      </w:r>
      <w:bookmarkStart w:id="0" w:name="_GoBack"/>
      <w:bookmarkEnd w:id="0"/>
      <w:r>
        <w:t>ghiệp vụ, BR01–BR17, sáu Core Flows và câu hỏi trước khi chốt ERD.</w:t>
      </w:r>
    </w:p>
    <w:p w14:paraId="35A5E4A0">
      <w:pPr>
        <w:keepLines/>
        <w:ind w:left="283" w:hanging="198"/>
      </w:pPr>
      <w:r>
        <w:t>2. Conceptual Model đã hiệu chỉnh; 14 thực thể, cardinality và quyết định cuối của nhóm.</w:t>
      </w:r>
    </w:p>
    <w:p w14:paraId="2268DF85">
      <w:pPr>
        <w:keepLines/>
        <w:ind w:left="283" w:hanging="198"/>
      </w:pPr>
      <w:r>
        <w:t>3</w:t>
      </w:r>
      <w:r>
        <w:rPr>
          <w:rFonts w:hint="default"/>
          <w:lang w:val="vi-VN"/>
        </w:rPr>
        <w:t>.</w:t>
      </w:r>
      <w:r>
        <w:t xml:space="preserve"> </w:t>
      </w:r>
      <w:r>
        <w:rPr>
          <w:rFonts w:hint="default"/>
          <w:lang w:val="vi-VN"/>
        </w:rPr>
        <w:t>C</w:t>
      </w:r>
      <w:r>
        <w:t>ác hình ERD, PK/FK Matrix, Relational Schema và Data Dictionary; cơ sở tên và thuộc tính cho phần Người 4.</w:t>
      </w:r>
    </w:p>
    <w:sectPr>
      <w:footerReference r:id="rId5" w:type="default"/>
      <w:pgSz w:w="11906" w:h="16838"/>
      <w:pgMar w:top="1191" w:right="1191" w:bottom="1191" w:left="130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F77646">
    <w:pPr>
      <w:pStyle w:val="18"/>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DB8515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Times New Roman" w:hAnsi="Times New Roman" w:eastAsia="Times New Roman" w:cs="Times New Roman"/>
      <w:color w:val="000000"/>
      <w:sz w:val="24"/>
      <w:szCs w:val="22"/>
      <w:lang w:val="en-US" w:eastAsia="en-US" w:bidi="ar-SA"/>
    </w:rPr>
  </w:style>
  <w:style w:type="paragraph" w:styleId="2">
    <w:name w:val="heading 1"/>
    <w:basedOn w:val="1"/>
    <w:next w:val="1"/>
    <w:link w:val="138"/>
    <w:qFormat/>
    <w:uiPriority w:val="9"/>
    <w:pPr>
      <w:keepNext/>
      <w:keepLines/>
      <w:spacing w:before="240" w:after="140"/>
      <w:outlineLvl w:val="0"/>
    </w:pPr>
    <w:rPr>
      <w:rFonts w:ascii="Times New Roman" w:hAnsi="Times New Roman" w:eastAsia="Times New Roman" w:cs="Times New Roman"/>
      <w:b/>
      <w:bCs/>
      <w:color w:val="000000"/>
      <w:sz w:val="32"/>
      <w:szCs w:val="28"/>
    </w:rPr>
  </w:style>
  <w:style w:type="paragraph" w:styleId="3">
    <w:name w:val="heading 2"/>
    <w:basedOn w:val="1"/>
    <w:next w:val="1"/>
    <w:link w:val="139"/>
    <w:unhideWhenUsed/>
    <w:qFormat/>
    <w:uiPriority w:val="9"/>
    <w:pPr>
      <w:keepNext/>
      <w:keepLines/>
      <w:spacing w:before="240" w:after="140"/>
      <w:outlineLvl w:val="1"/>
    </w:pPr>
    <w:rPr>
      <w:rFonts w:ascii="Times New Roman" w:hAnsi="Times New Roman" w:eastAsia="Times New Roman" w:cs="Times New Roman"/>
      <w:b/>
      <w:bCs/>
      <w:color w:val="000000"/>
      <w:sz w:val="26"/>
      <w:szCs w:val="26"/>
    </w:rPr>
  </w:style>
  <w:style w:type="paragraph" w:styleId="4">
    <w:name w:val="heading 3"/>
    <w:basedOn w:val="1"/>
    <w:next w:val="1"/>
    <w:link w:val="140"/>
    <w:unhideWhenUsed/>
    <w:qFormat/>
    <w:uiPriority w:val="9"/>
    <w:pPr>
      <w:keepNext/>
      <w:keepLines/>
      <w:spacing w:before="200" w:after="0"/>
      <w:outlineLvl w:val="2"/>
    </w:pPr>
    <w:rPr>
      <w:rFonts w:ascii="Times New Roman" w:hAnsi="Times New Roman" w:eastAsia="Times New Roman" w:cs="Times New Roman"/>
      <w:b/>
      <w:bCs/>
      <w:color w:val="000000"/>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imes New Roman" w:hAnsi="Times New Roman" w:eastAsia="Times New Roman" w:cs="Times New Roman"/>
      <w:i/>
      <w:iCs/>
      <w:color w:val="000000"/>
      <w:spacing w:val="15"/>
      <w:sz w:val="24"/>
      <w:szCs w:val="24"/>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keepNext/>
      <w:spacing w:before="240" w:after="140" w:line="240" w:lineRule="auto"/>
      <w:contextualSpacing/>
    </w:pPr>
    <w:rPr>
      <w:rFonts w:ascii="Times New Roman" w:hAnsi="Times New Roman" w:eastAsia="Times New Roman" w:cs="Times New Roman"/>
      <w:b/>
      <w:color w:val="000000"/>
      <w:spacing w:val="5"/>
      <w:kern w:val="28"/>
      <w:sz w:val="44"/>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4966</Words>
  <Characters>21843</Characters>
  <Lines>0</Lines>
  <Paragraphs>0</Paragraphs>
  <TotalTime>0</TotalTime>
  <ScaleCrop>false</ScaleCrop>
  <LinksUpToDate>false</LinksUpToDate>
  <CharactersWithSpaces>26520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Duy</dc:creator>
  <dc:description>generated by python-docx</dc:description>
  <cp:lastModifiedBy>Duy Nguyễn Anh</cp:lastModifiedBy>
  <dcterms:modified xsi:type="dcterms:W3CDTF">2026-09-18T22:30:48Z</dcterms:modified>
  <dc:subject>Báo cáo môn Thiết kế cơ sở dữ liệu</dc:subject>
  <dc:title>Chuẩn hóa và toàn vẹn dữ liệu nền tảng Film Lab</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eyJoZGlkIjoiM2VjYTM1MDZiOGEwNGYzNDUzOTVhMmU3NzI5ODU2YzEiLCJ1c2VySWQiOiIxMzkyMjc0NjcwMDI5In0=</vt:lpwstr>
  </property>
  <property fmtid="{D5CDD505-2E9C-101B-9397-08002B2CF9AE}" pid="3" name="KSOProductBuildVer">
    <vt:lpwstr>1033-12.1.0.28485</vt:lpwstr>
  </property>
  <property fmtid="{D5CDD505-2E9C-101B-9397-08002B2CF9AE}" pid="4" name="ICV">
    <vt:lpwstr>5408EBC0D0574CA2B4AF21180E2C1C2A_12</vt:lpwstr>
  </property>
</Properties>
</file>